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1320" w:firstLineChars="300"/>
        <w:rPr>
          <w:rFonts w:hint="eastAsia" w:ascii="黑体" w:hAnsi="宋体" w:eastAsia="黑体"/>
          <w:sz w:val="44"/>
        </w:rPr>
      </w:pPr>
      <w:r>
        <w:rPr>
          <w:rFonts w:hint="eastAsia" w:ascii="黑体" w:hAnsi="宋体" w:eastAsia="黑体"/>
          <w:sz w:val="44"/>
        </w:rPr>
        <w:t>计算机科学与工程学院课程设计报告</w:t>
      </w:r>
    </w:p>
    <w:p>
      <w:pPr>
        <w:spacing w:line="400" w:lineRule="exact"/>
        <w:rPr>
          <w:rFonts w:hint="eastAsia" w:ascii="宋体" w:hAnsi="宋体"/>
          <w:sz w:val="24"/>
        </w:rPr>
      </w:pPr>
    </w:p>
    <w:p>
      <w:pPr>
        <w:spacing w:line="400" w:lineRule="exact"/>
        <w:rPr>
          <w:rFonts w:hint="eastAsia" w:ascii="楷体_GB2312" w:hAnsi="宋体" w:eastAsia="楷体_GB2312"/>
          <w:b/>
          <w:bCs/>
          <w:sz w:val="24"/>
          <w:u w:val="single"/>
        </w:rPr>
      </w:pPr>
      <w:r>
        <w:rPr>
          <w:rFonts w:hint="eastAsia" w:ascii="楷体_GB2312" w:hAnsi="宋体" w:eastAsia="楷体_GB2312"/>
          <w:b/>
          <w:bCs/>
          <w:sz w:val="24"/>
        </w:rPr>
        <w:t>题目全称：</w:t>
      </w:r>
      <w:r>
        <w:rPr>
          <w:rFonts w:hint="eastAsia" w:ascii="楷体_GB2312" w:hAnsi="宋体" w:eastAsia="楷体_GB2312"/>
          <w:b/>
          <w:bCs/>
          <w:sz w:val="24"/>
          <w:u w:val="single"/>
        </w:rPr>
        <w:t xml:space="preserve">          </w:t>
      </w:r>
      <w:r>
        <w:rPr>
          <w:rFonts w:hint="eastAsia" w:ascii="楷体_GB2312" w:eastAsia="楷体_GB2312"/>
          <w:b/>
          <w:bCs/>
          <w:sz w:val="24"/>
          <w:u w:val="single"/>
          <w:lang w:val="en-US" w:eastAsia="zh-CN"/>
        </w:rPr>
        <w:t>基于内容的图像检索系统</w:t>
      </w:r>
      <w:r>
        <w:rPr>
          <w:rFonts w:hint="eastAsia" w:ascii="楷体_GB2312" w:hAnsi="宋体" w:eastAsia="楷体_GB2312"/>
          <w:b/>
          <w:bCs/>
          <w:sz w:val="24"/>
          <w:u w:val="single"/>
        </w:rPr>
        <w:t xml:space="preserve">                        </w:t>
      </w:r>
    </w:p>
    <w:p>
      <w:pPr>
        <w:spacing w:line="400" w:lineRule="exact"/>
        <w:rPr>
          <w:rFonts w:hint="eastAsia" w:ascii="楷体_GB2312" w:hAnsi="宋体" w:eastAsia="楷体_GB2312"/>
          <w:b/>
          <w:bCs/>
          <w:sz w:val="24"/>
          <w:u w:val="single"/>
        </w:rPr>
      </w:pPr>
      <w:r>
        <w:rPr>
          <w:rFonts w:hint="eastAsia" w:ascii="楷体_GB2312" w:hAnsi="宋体" w:eastAsia="楷体_GB2312"/>
          <w:b/>
          <w:bCs/>
          <w:sz w:val="24"/>
        </w:rPr>
        <w:t>题目</w:t>
      </w:r>
      <w:r>
        <w:rPr>
          <w:rFonts w:ascii="楷体_GB2312" w:hAnsi="宋体" w:eastAsia="楷体_GB2312"/>
          <w:b/>
          <w:bCs/>
          <w:sz w:val="24"/>
        </w:rPr>
        <w:t>难度等级：</w:t>
      </w:r>
      <w:r>
        <w:rPr>
          <w:rFonts w:hint="eastAsia" w:ascii="楷体_GB2312" w:hAnsi="宋体" w:eastAsia="楷体_GB2312"/>
          <w:b/>
          <w:bCs/>
          <w:sz w:val="24"/>
          <w:u w:val="single"/>
        </w:rPr>
        <w:t xml:space="preserve">   </w:t>
      </w:r>
      <w:r>
        <w:rPr>
          <w:rFonts w:ascii="楷体_GB2312" w:hAnsi="宋体" w:eastAsia="楷体_GB2312"/>
          <w:b/>
          <w:bCs/>
          <w:sz w:val="24"/>
          <w:u w:val="single"/>
        </w:rPr>
        <w:t xml:space="preserve"> </w:t>
      </w:r>
      <w:r>
        <w:rPr>
          <w:rFonts w:hint="eastAsia" w:ascii="楷体_GB2312" w:eastAsia="楷体_GB2312"/>
          <w:b/>
          <w:bCs/>
          <w:sz w:val="24"/>
          <w:u w:val="single"/>
          <w:lang w:val="en-US" w:eastAsia="zh-CN"/>
        </w:rPr>
        <w:t>3</w:t>
      </w:r>
      <w:r>
        <w:rPr>
          <w:rFonts w:ascii="楷体_GB2312" w:hAnsi="宋体" w:eastAsia="楷体_GB2312"/>
          <w:b/>
          <w:bCs/>
          <w:sz w:val="24"/>
          <w:u w:val="single"/>
        </w:rPr>
        <w:t xml:space="preserve">    </w:t>
      </w:r>
    </w:p>
    <w:p>
      <w:pPr>
        <w:spacing w:line="400" w:lineRule="exact"/>
        <w:rPr>
          <w:rFonts w:hint="eastAsia" w:ascii="楷体_GB2312" w:hAnsi="宋体" w:eastAsia="楷体_GB2312"/>
          <w:sz w:val="24"/>
          <w:u w:val="single"/>
        </w:rPr>
      </w:pPr>
      <w:r>
        <w:rPr>
          <w:rFonts w:hint="eastAsia" w:ascii="楷体_GB2312" w:hAnsi="宋体" w:eastAsia="楷体_GB2312"/>
          <w:b/>
          <w:bCs/>
          <w:sz w:val="24"/>
        </w:rPr>
        <w:t xml:space="preserve">指导老师： </w:t>
      </w:r>
      <w:r>
        <w:rPr>
          <w:rFonts w:hint="eastAsia" w:ascii="楷体_GB2312" w:hAnsi="宋体" w:eastAsia="楷体_GB2312"/>
          <w:sz w:val="24"/>
          <w:u w:val="single"/>
        </w:rPr>
        <w:t xml:space="preserve">      </w:t>
      </w:r>
      <w:r>
        <w:rPr>
          <w:rFonts w:hint="eastAsia" w:ascii="楷体_GB2312" w:eastAsia="楷体_GB2312"/>
          <w:sz w:val="24"/>
          <w:u w:val="single"/>
          <w:lang w:val="en-US" w:eastAsia="zh-CN"/>
        </w:rPr>
        <w:t>段贵多</w:t>
      </w:r>
      <w:r>
        <w:rPr>
          <w:rFonts w:hint="eastAsia" w:ascii="楷体_GB2312" w:hAnsi="宋体" w:eastAsia="楷体_GB2312"/>
          <w:sz w:val="24"/>
          <w:u w:val="single"/>
        </w:rPr>
        <w:t xml:space="preserve">       </w:t>
      </w:r>
      <w:r>
        <w:rPr>
          <w:rFonts w:hint="eastAsia" w:ascii="楷体_GB2312" w:hAnsi="宋体" w:eastAsia="楷体_GB2312"/>
          <w:b/>
          <w:bCs/>
          <w:sz w:val="24"/>
        </w:rPr>
        <w:t xml:space="preserve"> 职称：</w:t>
      </w:r>
      <w:r>
        <w:rPr>
          <w:rFonts w:hint="eastAsia" w:ascii="楷体_GB2312" w:hAnsi="宋体" w:eastAsia="楷体_GB2312"/>
          <w:sz w:val="24"/>
          <w:u w:val="single"/>
        </w:rPr>
        <w:t xml:space="preserve">    </w:t>
      </w:r>
      <w:r>
        <w:rPr>
          <w:rFonts w:hint="eastAsia" w:ascii="楷体_GB2312" w:eastAsia="楷体_GB2312"/>
          <w:sz w:val="24"/>
          <w:u w:val="single"/>
          <w:lang w:val="en-US" w:eastAsia="zh-CN"/>
        </w:rPr>
        <w:t>教授</w:t>
      </w:r>
      <w:r>
        <w:rPr>
          <w:rFonts w:hint="eastAsia" w:ascii="楷体_GB2312" w:hAnsi="宋体" w:eastAsia="楷体_GB2312"/>
          <w:sz w:val="24"/>
          <w:u w:val="single"/>
        </w:rPr>
        <w:t xml:space="preserve">         </w:t>
      </w:r>
    </w:p>
    <w:tbl>
      <w:tblPr>
        <w:tblStyle w:val="8"/>
        <w:tblW w:w="103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8"/>
        <w:gridCol w:w="1341"/>
        <w:gridCol w:w="1872"/>
        <w:gridCol w:w="1564"/>
        <w:gridCol w:w="1193"/>
        <w:gridCol w:w="1296"/>
        <w:gridCol w:w="1456"/>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468" w:type="dxa"/>
            <w:noWrap w:val="0"/>
            <w:vAlign w:val="top"/>
          </w:tcPr>
          <w:p>
            <w:pPr>
              <w:spacing w:line="400" w:lineRule="exact"/>
              <w:rPr>
                <w:rFonts w:hint="eastAsia" w:ascii="楷体_GB2312" w:hAnsi="宋体" w:eastAsia="楷体_GB2312"/>
                <w:b/>
                <w:bCs/>
                <w:sz w:val="24"/>
              </w:rPr>
            </w:pPr>
            <w:r>
              <w:rPr>
                <w:rFonts w:hint="eastAsia" w:ascii="楷体_GB2312" w:hAnsi="宋体" w:eastAsia="楷体_GB2312"/>
                <w:b/>
                <w:bCs/>
                <w:sz w:val="24"/>
              </w:rPr>
              <w:t>序号</w:t>
            </w:r>
          </w:p>
        </w:tc>
        <w:tc>
          <w:tcPr>
            <w:tcW w:w="1341" w:type="dxa"/>
            <w:noWrap w:val="0"/>
            <w:vAlign w:val="top"/>
          </w:tcPr>
          <w:p>
            <w:pPr>
              <w:spacing w:line="400" w:lineRule="exact"/>
              <w:rPr>
                <w:rFonts w:hint="eastAsia" w:ascii="楷体_GB2312" w:hAnsi="宋体" w:eastAsia="楷体_GB2312"/>
                <w:b/>
                <w:bCs/>
                <w:sz w:val="24"/>
              </w:rPr>
            </w:pPr>
            <w:r>
              <w:rPr>
                <w:rFonts w:hint="eastAsia" w:ascii="楷体_GB2312" w:hAnsi="宋体" w:eastAsia="楷体_GB2312"/>
                <w:b/>
                <w:bCs/>
                <w:sz w:val="24"/>
              </w:rPr>
              <w:t>学生姓名</w:t>
            </w:r>
          </w:p>
        </w:tc>
        <w:tc>
          <w:tcPr>
            <w:tcW w:w="1872" w:type="dxa"/>
            <w:noWrap w:val="0"/>
            <w:vAlign w:val="top"/>
          </w:tcPr>
          <w:p>
            <w:pPr>
              <w:spacing w:line="400" w:lineRule="exact"/>
              <w:rPr>
                <w:rFonts w:hint="eastAsia" w:ascii="楷体_GB2312" w:hAnsi="宋体" w:eastAsia="楷体_GB2312"/>
                <w:b/>
                <w:bCs/>
                <w:sz w:val="24"/>
              </w:rPr>
            </w:pPr>
            <w:r>
              <w:rPr>
                <w:rFonts w:hint="eastAsia" w:ascii="楷体_GB2312" w:hAnsi="宋体" w:eastAsia="楷体_GB2312"/>
                <w:b/>
                <w:bCs/>
                <w:sz w:val="24"/>
              </w:rPr>
              <w:t>学号</w:t>
            </w:r>
          </w:p>
        </w:tc>
        <w:tc>
          <w:tcPr>
            <w:tcW w:w="1564" w:type="dxa"/>
            <w:noWrap w:val="0"/>
            <w:vAlign w:val="top"/>
          </w:tcPr>
          <w:p>
            <w:pPr>
              <w:spacing w:line="400" w:lineRule="exact"/>
              <w:rPr>
                <w:rFonts w:hint="eastAsia" w:ascii="楷体_GB2312" w:hAnsi="宋体" w:eastAsia="楷体_GB2312"/>
                <w:b/>
                <w:bCs/>
                <w:sz w:val="24"/>
              </w:rPr>
            </w:pPr>
            <w:r>
              <w:rPr>
                <w:rFonts w:hint="eastAsia" w:ascii="楷体_GB2312" w:hAnsi="宋体" w:eastAsia="楷体_GB2312"/>
                <w:b/>
                <w:bCs/>
                <w:sz w:val="24"/>
                <w:lang w:val="en-US" w:eastAsia="zh-CN"/>
              </w:rPr>
              <w:t>教学班</w:t>
            </w:r>
            <w:r>
              <w:rPr>
                <w:rFonts w:hint="eastAsia" w:ascii="楷体_GB2312" w:hAnsi="宋体" w:eastAsia="楷体_GB2312"/>
                <w:b/>
                <w:bCs/>
                <w:sz w:val="24"/>
              </w:rPr>
              <w:t>班号</w:t>
            </w:r>
          </w:p>
        </w:tc>
        <w:tc>
          <w:tcPr>
            <w:tcW w:w="1193" w:type="dxa"/>
            <w:noWrap w:val="0"/>
            <w:vAlign w:val="top"/>
          </w:tcPr>
          <w:p>
            <w:pPr>
              <w:spacing w:line="400" w:lineRule="exact"/>
              <w:rPr>
                <w:rFonts w:hint="default" w:ascii="楷体_GB2312" w:hAnsi="宋体" w:eastAsia="楷体_GB2312"/>
                <w:b/>
                <w:bCs/>
                <w:sz w:val="24"/>
                <w:lang w:val="en-US" w:eastAsia="zh-CN"/>
              </w:rPr>
            </w:pPr>
            <w:r>
              <w:rPr>
                <w:rFonts w:hint="eastAsia" w:ascii="楷体_GB2312" w:hAnsi="宋体" w:eastAsia="楷体_GB2312"/>
                <w:b/>
                <w:bCs/>
                <w:sz w:val="24"/>
                <w:lang w:val="en-US" w:eastAsia="zh-CN"/>
              </w:rPr>
              <w:t>小组课程设计程序（60分）</w:t>
            </w:r>
          </w:p>
        </w:tc>
        <w:tc>
          <w:tcPr>
            <w:tcW w:w="1296" w:type="dxa"/>
            <w:noWrap w:val="0"/>
            <w:vAlign w:val="top"/>
          </w:tcPr>
          <w:p>
            <w:pPr>
              <w:spacing w:line="400" w:lineRule="exact"/>
              <w:rPr>
                <w:rFonts w:hint="default" w:ascii="楷体_GB2312" w:hAnsi="宋体" w:eastAsia="楷体_GB2312"/>
                <w:b/>
                <w:bCs/>
                <w:sz w:val="24"/>
                <w:lang w:val="en-US" w:eastAsia="zh-CN"/>
              </w:rPr>
            </w:pPr>
            <w:r>
              <w:rPr>
                <w:rFonts w:hint="eastAsia" w:ascii="楷体_GB2312" w:hAnsi="宋体" w:eastAsia="楷体_GB2312"/>
                <w:b/>
                <w:bCs/>
                <w:sz w:val="24"/>
                <w:lang w:val="en-US" w:eastAsia="zh-CN"/>
              </w:rPr>
              <w:t>小组课程设计报告（20分）</w:t>
            </w:r>
          </w:p>
        </w:tc>
        <w:tc>
          <w:tcPr>
            <w:tcW w:w="1456" w:type="dxa"/>
            <w:noWrap w:val="0"/>
            <w:vAlign w:val="top"/>
          </w:tcPr>
          <w:p>
            <w:pPr>
              <w:spacing w:line="400" w:lineRule="exact"/>
              <w:rPr>
                <w:rFonts w:hint="default" w:ascii="楷体_GB2312" w:hAnsi="宋体" w:eastAsia="楷体_GB2312"/>
                <w:b/>
                <w:bCs/>
                <w:sz w:val="24"/>
                <w:lang w:val="en-US" w:eastAsia="zh-CN"/>
              </w:rPr>
            </w:pPr>
            <w:r>
              <w:rPr>
                <w:rFonts w:hint="eastAsia" w:ascii="楷体_GB2312" w:hAnsi="宋体" w:eastAsia="楷体_GB2312"/>
                <w:b/>
                <w:bCs/>
                <w:sz w:val="24"/>
                <w:lang w:val="en-US" w:eastAsia="zh-CN"/>
              </w:rPr>
              <w:t>个人总结（20分）</w:t>
            </w:r>
          </w:p>
        </w:tc>
        <w:tc>
          <w:tcPr>
            <w:tcW w:w="1186" w:type="dxa"/>
            <w:noWrap w:val="0"/>
            <w:vAlign w:val="top"/>
          </w:tcPr>
          <w:p>
            <w:pPr>
              <w:spacing w:line="400" w:lineRule="exact"/>
              <w:rPr>
                <w:rFonts w:hint="default" w:ascii="楷体_GB2312" w:hAnsi="宋体" w:eastAsia="楷体_GB2312"/>
                <w:b/>
                <w:bCs/>
                <w:sz w:val="24"/>
                <w:lang w:val="en-US" w:eastAsia="zh-CN"/>
              </w:rPr>
            </w:pPr>
            <w:r>
              <w:rPr>
                <w:rFonts w:hint="eastAsia" w:ascii="楷体_GB2312" w:hAnsi="宋体" w:eastAsia="楷体_GB2312"/>
                <w:b/>
                <w:bCs/>
                <w:sz w:val="24"/>
                <w:lang w:val="en-US" w:eastAsia="zh-CN"/>
              </w:rPr>
              <w:t>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468" w:type="dxa"/>
            <w:noWrap w:val="0"/>
            <w:vAlign w:val="top"/>
          </w:tcPr>
          <w:p>
            <w:pPr>
              <w:spacing w:line="400" w:lineRule="exact"/>
              <w:rPr>
                <w:rFonts w:hint="eastAsia" w:ascii="楷体_GB2312" w:hAnsi="宋体" w:eastAsia="楷体_GB2312"/>
                <w:b/>
                <w:bCs/>
                <w:sz w:val="24"/>
              </w:rPr>
            </w:pPr>
            <w:r>
              <w:rPr>
                <w:rFonts w:hint="eastAsia" w:ascii="楷体_GB2312" w:hAnsi="宋体" w:eastAsia="楷体_GB2312"/>
                <w:b/>
                <w:bCs/>
                <w:sz w:val="24"/>
              </w:rPr>
              <w:t>1</w:t>
            </w:r>
          </w:p>
        </w:tc>
        <w:tc>
          <w:tcPr>
            <w:tcW w:w="1341" w:type="dxa"/>
            <w:noWrap w:val="0"/>
            <w:vAlign w:val="top"/>
          </w:tcPr>
          <w:p>
            <w:pPr>
              <w:spacing w:line="400" w:lineRule="exact"/>
              <w:rPr>
                <w:rFonts w:hint="default" w:ascii="楷体_GB2312" w:hAnsi="宋体" w:eastAsia="楷体_GB2312"/>
                <w:b/>
                <w:bCs/>
                <w:sz w:val="24"/>
                <w:lang w:val="en-US" w:eastAsia="zh-CN"/>
              </w:rPr>
            </w:pPr>
            <w:r>
              <w:rPr>
                <w:rFonts w:hint="eastAsia" w:ascii="楷体_GB2312" w:eastAsia="楷体_GB2312"/>
                <w:b/>
                <w:bCs/>
                <w:sz w:val="24"/>
                <w:lang w:val="en-US" w:eastAsia="zh-CN"/>
              </w:rPr>
              <w:t>洪铭凯</w:t>
            </w:r>
          </w:p>
        </w:tc>
        <w:tc>
          <w:tcPr>
            <w:tcW w:w="1872" w:type="dxa"/>
            <w:noWrap w:val="0"/>
            <w:vAlign w:val="top"/>
          </w:tcPr>
          <w:p>
            <w:pPr>
              <w:spacing w:line="400" w:lineRule="exact"/>
              <w:rPr>
                <w:rFonts w:hint="default" w:ascii="楷体_GB2312" w:hAnsi="宋体" w:eastAsia="楷体_GB2312"/>
                <w:b/>
                <w:bCs/>
                <w:sz w:val="24"/>
                <w:lang w:val="en-US" w:eastAsia="zh-CN"/>
              </w:rPr>
            </w:pPr>
            <w:r>
              <w:rPr>
                <w:rFonts w:hint="eastAsia" w:ascii="楷体_GB2312" w:eastAsia="楷体_GB2312"/>
                <w:b/>
                <w:bCs/>
                <w:sz w:val="24"/>
                <w:lang w:val="en-US" w:eastAsia="zh-CN"/>
              </w:rPr>
              <w:t>2018080198210</w:t>
            </w:r>
          </w:p>
        </w:tc>
        <w:tc>
          <w:tcPr>
            <w:tcW w:w="1564" w:type="dxa"/>
            <w:noWrap w:val="0"/>
            <w:vAlign w:val="top"/>
          </w:tcPr>
          <w:p>
            <w:pPr>
              <w:spacing w:line="400" w:lineRule="exact"/>
              <w:rPr>
                <w:rFonts w:hint="eastAsia" w:ascii="楷体_GB2312" w:hAnsi="宋体" w:eastAsia="楷体_GB2312"/>
                <w:b/>
                <w:bCs/>
                <w:sz w:val="24"/>
              </w:rPr>
            </w:pPr>
            <w:r>
              <w:rPr>
                <w:rFonts w:hint="eastAsia" w:ascii="楷体_GB2312" w:eastAsia="楷体_GB2312"/>
                <w:b/>
                <w:bCs/>
                <w:sz w:val="24"/>
                <w:lang w:val="en-US" w:eastAsia="zh-CN"/>
              </w:rPr>
              <w:t>20180801982</w:t>
            </w:r>
          </w:p>
        </w:tc>
        <w:tc>
          <w:tcPr>
            <w:tcW w:w="1193" w:type="dxa"/>
            <w:noWrap w:val="0"/>
            <w:vAlign w:val="top"/>
          </w:tcPr>
          <w:p>
            <w:pPr>
              <w:spacing w:line="400" w:lineRule="exact"/>
              <w:rPr>
                <w:rFonts w:hint="eastAsia" w:ascii="楷体_GB2312" w:hAnsi="宋体" w:eastAsia="楷体_GB2312"/>
                <w:b/>
                <w:bCs/>
                <w:sz w:val="24"/>
              </w:rPr>
            </w:pPr>
          </w:p>
        </w:tc>
        <w:tc>
          <w:tcPr>
            <w:tcW w:w="1296" w:type="dxa"/>
            <w:noWrap w:val="0"/>
            <w:vAlign w:val="top"/>
          </w:tcPr>
          <w:p>
            <w:pPr>
              <w:spacing w:line="400" w:lineRule="exact"/>
              <w:rPr>
                <w:rFonts w:hint="eastAsia" w:ascii="楷体_GB2312" w:hAnsi="宋体" w:eastAsia="楷体_GB2312"/>
                <w:b/>
                <w:bCs/>
                <w:sz w:val="24"/>
              </w:rPr>
            </w:pPr>
          </w:p>
        </w:tc>
        <w:tc>
          <w:tcPr>
            <w:tcW w:w="1456" w:type="dxa"/>
            <w:noWrap w:val="0"/>
            <w:vAlign w:val="top"/>
          </w:tcPr>
          <w:p>
            <w:pPr>
              <w:spacing w:line="400" w:lineRule="exact"/>
              <w:rPr>
                <w:rFonts w:hint="eastAsia" w:ascii="楷体_GB2312" w:hAnsi="宋体" w:eastAsia="楷体_GB2312"/>
                <w:b/>
                <w:bCs/>
                <w:sz w:val="24"/>
              </w:rPr>
            </w:pPr>
          </w:p>
        </w:tc>
        <w:tc>
          <w:tcPr>
            <w:tcW w:w="1186" w:type="dxa"/>
            <w:noWrap w:val="0"/>
            <w:vAlign w:val="top"/>
          </w:tcPr>
          <w:p>
            <w:pPr>
              <w:spacing w:line="400" w:lineRule="exact"/>
              <w:rPr>
                <w:rFonts w:hint="eastAsia" w:ascii="楷体_GB2312" w:hAnsi="宋体" w:eastAsia="楷体_GB2312"/>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468" w:type="dxa"/>
            <w:noWrap w:val="0"/>
            <w:vAlign w:val="top"/>
          </w:tcPr>
          <w:p>
            <w:pPr>
              <w:spacing w:line="400" w:lineRule="exact"/>
              <w:rPr>
                <w:rFonts w:hint="eastAsia" w:ascii="楷体_GB2312" w:hAnsi="宋体" w:eastAsia="楷体_GB2312"/>
                <w:b/>
                <w:bCs/>
                <w:sz w:val="24"/>
              </w:rPr>
            </w:pPr>
            <w:r>
              <w:rPr>
                <w:rFonts w:hint="eastAsia" w:ascii="楷体_GB2312" w:hAnsi="宋体" w:eastAsia="楷体_GB2312"/>
                <w:b/>
                <w:bCs/>
                <w:sz w:val="24"/>
              </w:rPr>
              <w:t>2</w:t>
            </w:r>
          </w:p>
        </w:tc>
        <w:tc>
          <w:tcPr>
            <w:tcW w:w="1341" w:type="dxa"/>
            <w:noWrap w:val="0"/>
            <w:vAlign w:val="top"/>
          </w:tcPr>
          <w:p>
            <w:pPr>
              <w:spacing w:line="400" w:lineRule="exact"/>
              <w:rPr>
                <w:rFonts w:hint="default" w:ascii="楷体_GB2312" w:hAnsi="宋体" w:eastAsia="楷体_GB2312"/>
                <w:b/>
                <w:bCs/>
                <w:sz w:val="24"/>
                <w:lang w:val="en-US" w:eastAsia="zh-CN"/>
              </w:rPr>
            </w:pPr>
            <w:r>
              <w:rPr>
                <w:rFonts w:hint="eastAsia" w:ascii="楷体_GB2312" w:eastAsia="楷体_GB2312"/>
                <w:b/>
                <w:bCs/>
                <w:sz w:val="24"/>
                <w:lang w:val="en-US" w:eastAsia="zh-CN"/>
              </w:rPr>
              <w:t>陈艺嘉</w:t>
            </w:r>
          </w:p>
        </w:tc>
        <w:tc>
          <w:tcPr>
            <w:tcW w:w="1872" w:type="dxa"/>
            <w:noWrap w:val="0"/>
            <w:vAlign w:val="top"/>
          </w:tcPr>
          <w:p>
            <w:pPr>
              <w:spacing w:line="400" w:lineRule="exact"/>
              <w:rPr>
                <w:rFonts w:hint="default" w:ascii="楷体_GB2312" w:hAnsi="宋体" w:eastAsia="楷体_GB2312"/>
                <w:b/>
                <w:bCs/>
                <w:sz w:val="24"/>
                <w:lang w:val="en-US"/>
              </w:rPr>
            </w:pPr>
            <w:r>
              <w:rPr>
                <w:rFonts w:hint="eastAsia" w:ascii="楷体_GB2312" w:eastAsia="楷体_GB2312"/>
                <w:b/>
                <w:bCs/>
                <w:sz w:val="24"/>
                <w:lang w:val="en-US" w:eastAsia="zh-CN"/>
              </w:rPr>
              <w:t>2018080198203</w:t>
            </w:r>
          </w:p>
        </w:tc>
        <w:tc>
          <w:tcPr>
            <w:tcW w:w="1564" w:type="dxa"/>
            <w:noWrap w:val="0"/>
            <w:vAlign w:val="top"/>
          </w:tcPr>
          <w:p>
            <w:pPr>
              <w:spacing w:line="400" w:lineRule="exact"/>
              <w:rPr>
                <w:rFonts w:hint="eastAsia" w:ascii="楷体_GB2312" w:hAnsi="宋体" w:eastAsia="楷体_GB2312"/>
                <w:b/>
                <w:bCs/>
                <w:sz w:val="24"/>
              </w:rPr>
            </w:pPr>
            <w:r>
              <w:rPr>
                <w:rFonts w:hint="eastAsia" w:ascii="楷体_GB2312" w:eastAsia="楷体_GB2312"/>
                <w:b/>
                <w:bCs/>
                <w:sz w:val="24"/>
                <w:lang w:val="en-US" w:eastAsia="zh-CN"/>
              </w:rPr>
              <w:t>20180801982</w:t>
            </w:r>
          </w:p>
        </w:tc>
        <w:tc>
          <w:tcPr>
            <w:tcW w:w="1193" w:type="dxa"/>
            <w:noWrap w:val="0"/>
            <w:vAlign w:val="top"/>
          </w:tcPr>
          <w:p>
            <w:pPr>
              <w:spacing w:line="400" w:lineRule="exact"/>
              <w:rPr>
                <w:rFonts w:hint="eastAsia" w:ascii="楷体_GB2312" w:hAnsi="宋体" w:eastAsia="楷体_GB2312"/>
                <w:b/>
                <w:bCs/>
                <w:sz w:val="24"/>
              </w:rPr>
            </w:pPr>
          </w:p>
        </w:tc>
        <w:tc>
          <w:tcPr>
            <w:tcW w:w="1296" w:type="dxa"/>
            <w:noWrap w:val="0"/>
            <w:vAlign w:val="top"/>
          </w:tcPr>
          <w:p>
            <w:pPr>
              <w:spacing w:line="400" w:lineRule="exact"/>
              <w:rPr>
                <w:rFonts w:hint="eastAsia" w:ascii="楷体_GB2312" w:hAnsi="宋体" w:eastAsia="楷体_GB2312"/>
                <w:b/>
                <w:bCs/>
                <w:sz w:val="24"/>
              </w:rPr>
            </w:pPr>
          </w:p>
        </w:tc>
        <w:tc>
          <w:tcPr>
            <w:tcW w:w="1456" w:type="dxa"/>
            <w:noWrap w:val="0"/>
            <w:vAlign w:val="top"/>
          </w:tcPr>
          <w:p>
            <w:pPr>
              <w:spacing w:line="400" w:lineRule="exact"/>
              <w:rPr>
                <w:rFonts w:hint="eastAsia" w:ascii="楷体_GB2312" w:hAnsi="宋体" w:eastAsia="楷体_GB2312"/>
                <w:b/>
                <w:bCs/>
                <w:sz w:val="24"/>
              </w:rPr>
            </w:pPr>
          </w:p>
        </w:tc>
        <w:tc>
          <w:tcPr>
            <w:tcW w:w="1186" w:type="dxa"/>
            <w:noWrap w:val="0"/>
            <w:vAlign w:val="top"/>
          </w:tcPr>
          <w:p>
            <w:pPr>
              <w:spacing w:line="400" w:lineRule="exact"/>
              <w:rPr>
                <w:rFonts w:hint="eastAsia" w:ascii="楷体_GB2312" w:hAnsi="宋体" w:eastAsia="楷体_GB2312"/>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3" w:hRule="atLeast"/>
        </w:trPr>
        <w:tc>
          <w:tcPr>
            <w:tcW w:w="468" w:type="dxa"/>
            <w:noWrap w:val="0"/>
            <w:vAlign w:val="top"/>
          </w:tcPr>
          <w:p>
            <w:pPr>
              <w:spacing w:line="400" w:lineRule="exact"/>
              <w:rPr>
                <w:rFonts w:hint="eastAsia" w:ascii="楷体_GB2312" w:hAnsi="宋体" w:eastAsia="楷体_GB2312"/>
                <w:b/>
                <w:bCs/>
                <w:sz w:val="24"/>
              </w:rPr>
            </w:pPr>
            <w:r>
              <w:rPr>
                <w:rFonts w:hint="eastAsia" w:ascii="楷体_GB2312" w:hAnsi="宋体" w:eastAsia="楷体_GB2312"/>
                <w:b/>
                <w:bCs/>
                <w:sz w:val="24"/>
              </w:rPr>
              <w:t>3</w:t>
            </w:r>
          </w:p>
        </w:tc>
        <w:tc>
          <w:tcPr>
            <w:tcW w:w="1341" w:type="dxa"/>
            <w:noWrap w:val="0"/>
            <w:vAlign w:val="top"/>
          </w:tcPr>
          <w:p>
            <w:pPr>
              <w:spacing w:line="400" w:lineRule="exact"/>
              <w:rPr>
                <w:rFonts w:hint="default" w:ascii="楷体_GB2312" w:hAnsi="宋体" w:eastAsia="楷体_GB2312"/>
                <w:b/>
                <w:bCs/>
                <w:sz w:val="24"/>
                <w:lang w:val="en-US" w:eastAsia="zh-CN"/>
              </w:rPr>
            </w:pPr>
            <w:r>
              <w:rPr>
                <w:rFonts w:hint="eastAsia" w:ascii="楷体_GB2312" w:eastAsia="楷体_GB2312"/>
                <w:b/>
                <w:bCs/>
                <w:sz w:val="24"/>
                <w:lang w:val="en-US" w:eastAsia="zh-CN"/>
              </w:rPr>
              <w:t>甘炜荣</w:t>
            </w:r>
          </w:p>
        </w:tc>
        <w:tc>
          <w:tcPr>
            <w:tcW w:w="1872" w:type="dxa"/>
            <w:noWrap w:val="0"/>
            <w:vAlign w:val="top"/>
          </w:tcPr>
          <w:p>
            <w:pPr>
              <w:spacing w:line="400" w:lineRule="exact"/>
              <w:rPr>
                <w:rFonts w:hint="default" w:ascii="楷体_GB2312" w:hAnsi="宋体" w:eastAsia="楷体_GB2312"/>
                <w:b/>
                <w:bCs/>
                <w:sz w:val="24"/>
                <w:lang w:val="en-US"/>
              </w:rPr>
            </w:pPr>
            <w:r>
              <w:rPr>
                <w:rFonts w:hint="eastAsia" w:ascii="楷体_GB2312" w:eastAsia="楷体_GB2312"/>
                <w:b/>
                <w:bCs/>
                <w:sz w:val="24"/>
                <w:lang w:val="en-US" w:eastAsia="zh-CN"/>
              </w:rPr>
              <w:t>2018080198208</w:t>
            </w:r>
          </w:p>
        </w:tc>
        <w:tc>
          <w:tcPr>
            <w:tcW w:w="1564" w:type="dxa"/>
            <w:noWrap w:val="0"/>
            <w:vAlign w:val="top"/>
          </w:tcPr>
          <w:p>
            <w:pPr>
              <w:spacing w:line="400" w:lineRule="exact"/>
              <w:rPr>
                <w:rFonts w:hint="eastAsia" w:ascii="楷体_GB2312" w:hAnsi="宋体" w:eastAsia="楷体_GB2312"/>
                <w:b/>
                <w:bCs/>
                <w:sz w:val="24"/>
              </w:rPr>
            </w:pPr>
            <w:r>
              <w:rPr>
                <w:rFonts w:hint="eastAsia" w:ascii="楷体_GB2312" w:eastAsia="楷体_GB2312"/>
                <w:b/>
                <w:bCs/>
                <w:sz w:val="24"/>
                <w:lang w:val="en-US" w:eastAsia="zh-CN"/>
              </w:rPr>
              <w:t>20180801982</w:t>
            </w:r>
          </w:p>
        </w:tc>
        <w:tc>
          <w:tcPr>
            <w:tcW w:w="1193" w:type="dxa"/>
            <w:noWrap w:val="0"/>
            <w:vAlign w:val="top"/>
          </w:tcPr>
          <w:p>
            <w:pPr>
              <w:spacing w:line="400" w:lineRule="exact"/>
              <w:rPr>
                <w:rFonts w:hint="eastAsia" w:ascii="楷体_GB2312" w:hAnsi="宋体" w:eastAsia="楷体_GB2312"/>
                <w:b/>
                <w:bCs/>
                <w:sz w:val="24"/>
              </w:rPr>
            </w:pPr>
          </w:p>
        </w:tc>
        <w:tc>
          <w:tcPr>
            <w:tcW w:w="1296" w:type="dxa"/>
            <w:noWrap w:val="0"/>
            <w:vAlign w:val="top"/>
          </w:tcPr>
          <w:p>
            <w:pPr>
              <w:spacing w:line="400" w:lineRule="exact"/>
              <w:rPr>
                <w:rFonts w:hint="eastAsia" w:ascii="楷体_GB2312" w:hAnsi="宋体" w:eastAsia="楷体_GB2312"/>
                <w:b/>
                <w:bCs/>
                <w:sz w:val="24"/>
              </w:rPr>
            </w:pPr>
          </w:p>
        </w:tc>
        <w:tc>
          <w:tcPr>
            <w:tcW w:w="1456" w:type="dxa"/>
            <w:noWrap w:val="0"/>
            <w:vAlign w:val="top"/>
          </w:tcPr>
          <w:p>
            <w:pPr>
              <w:spacing w:line="400" w:lineRule="exact"/>
              <w:rPr>
                <w:rFonts w:hint="eastAsia" w:ascii="楷体_GB2312" w:hAnsi="宋体" w:eastAsia="楷体_GB2312"/>
                <w:b/>
                <w:bCs/>
                <w:sz w:val="24"/>
              </w:rPr>
            </w:pPr>
          </w:p>
        </w:tc>
        <w:tc>
          <w:tcPr>
            <w:tcW w:w="1186" w:type="dxa"/>
            <w:noWrap w:val="0"/>
            <w:vAlign w:val="top"/>
          </w:tcPr>
          <w:p>
            <w:pPr>
              <w:spacing w:line="400" w:lineRule="exact"/>
              <w:rPr>
                <w:rFonts w:hint="eastAsia" w:ascii="楷体_GB2312" w:hAnsi="宋体" w:eastAsia="楷体_GB2312"/>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468" w:type="dxa"/>
            <w:noWrap w:val="0"/>
            <w:vAlign w:val="top"/>
          </w:tcPr>
          <w:p>
            <w:pPr>
              <w:spacing w:line="400" w:lineRule="exact"/>
              <w:rPr>
                <w:rFonts w:hint="eastAsia" w:ascii="楷体_GB2312" w:hAnsi="宋体" w:eastAsia="楷体_GB2312"/>
                <w:b/>
                <w:bCs/>
                <w:sz w:val="24"/>
              </w:rPr>
            </w:pPr>
            <w:r>
              <w:rPr>
                <w:rFonts w:hint="eastAsia" w:ascii="楷体_GB2312" w:hAnsi="宋体" w:eastAsia="楷体_GB2312"/>
                <w:b/>
                <w:bCs/>
                <w:sz w:val="24"/>
              </w:rPr>
              <w:t>4</w:t>
            </w:r>
          </w:p>
        </w:tc>
        <w:tc>
          <w:tcPr>
            <w:tcW w:w="1341" w:type="dxa"/>
            <w:noWrap w:val="0"/>
            <w:vAlign w:val="top"/>
          </w:tcPr>
          <w:p>
            <w:pPr>
              <w:spacing w:line="400" w:lineRule="exact"/>
              <w:rPr>
                <w:rFonts w:hint="default" w:ascii="楷体_GB2312" w:hAnsi="宋体" w:eastAsia="楷体_GB2312"/>
                <w:b/>
                <w:bCs/>
                <w:sz w:val="24"/>
                <w:lang w:val="en-US" w:eastAsia="zh-CN"/>
              </w:rPr>
            </w:pPr>
            <w:r>
              <w:rPr>
                <w:rFonts w:hint="eastAsia" w:ascii="楷体_GB2312" w:eastAsia="楷体_GB2312"/>
                <w:b/>
                <w:bCs/>
                <w:sz w:val="24"/>
                <w:lang w:val="en-US" w:eastAsia="zh-CN"/>
              </w:rPr>
              <w:t>钟铭斌</w:t>
            </w:r>
          </w:p>
        </w:tc>
        <w:tc>
          <w:tcPr>
            <w:tcW w:w="1872" w:type="dxa"/>
            <w:noWrap w:val="0"/>
            <w:vAlign w:val="top"/>
          </w:tcPr>
          <w:p>
            <w:pPr>
              <w:spacing w:line="400" w:lineRule="exact"/>
              <w:rPr>
                <w:rFonts w:hint="default" w:ascii="楷体_GB2312" w:hAnsi="宋体" w:eastAsia="楷体_GB2312"/>
                <w:b/>
                <w:bCs/>
                <w:sz w:val="24"/>
                <w:lang w:val="en-US"/>
              </w:rPr>
            </w:pPr>
            <w:r>
              <w:rPr>
                <w:rFonts w:hint="eastAsia" w:ascii="楷体_GB2312" w:eastAsia="楷体_GB2312"/>
                <w:b/>
                <w:bCs/>
                <w:sz w:val="24"/>
                <w:lang w:val="en-US" w:eastAsia="zh-CN"/>
              </w:rPr>
              <w:t>2018080198225</w:t>
            </w:r>
          </w:p>
        </w:tc>
        <w:tc>
          <w:tcPr>
            <w:tcW w:w="1564" w:type="dxa"/>
            <w:noWrap w:val="0"/>
            <w:vAlign w:val="top"/>
          </w:tcPr>
          <w:p>
            <w:pPr>
              <w:spacing w:line="400" w:lineRule="exact"/>
              <w:rPr>
                <w:rFonts w:hint="eastAsia" w:ascii="楷体_GB2312" w:hAnsi="宋体" w:eastAsia="楷体_GB2312"/>
                <w:b/>
                <w:bCs/>
                <w:sz w:val="24"/>
              </w:rPr>
            </w:pPr>
            <w:r>
              <w:rPr>
                <w:rFonts w:hint="eastAsia" w:ascii="楷体_GB2312" w:eastAsia="楷体_GB2312"/>
                <w:b/>
                <w:bCs/>
                <w:sz w:val="24"/>
                <w:lang w:val="en-US" w:eastAsia="zh-CN"/>
              </w:rPr>
              <w:t>20180801982</w:t>
            </w:r>
          </w:p>
        </w:tc>
        <w:tc>
          <w:tcPr>
            <w:tcW w:w="1193" w:type="dxa"/>
            <w:noWrap w:val="0"/>
            <w:vAlign w:val="top"/>
          </w:tcPr>
          <w:p>
            <w:pPr>
              <w:spacing w:line="400" w:lineRule="exact"/>
              <w:rPr>
                <w:rFonts w:hint="eastAsia" w:ascii="楷体_GB2312" w:hAnsi="宋体" w:eastAsia="楷体_GB2312"/>
                <w:b/>
                <w:bCs/>
                <w:sz w:val="24"/>
              </w:rPr>
            </w:pPr>
          </w:p>
        </w:tc>
        <w:tc>
          <w:tcPr>
            <w:tcW w:w="1296" w:type="dxa"/>
            <w:noWrap w:val="0"/>
            <w:vAlign w:val="top"/>
          </w:tcPr>
          <w:p>
            <w:pPr>
              <w:spacing w:line="400" w:lineRule="exact"/>
              <w:rPr>
                <w:rFonts w:hint="eastAsia" w:ascii="楷体_GB2312" w:hAnsi="宋体" w:eastAsia="楷体_GB2312"/>
                <w:b/>
                <w:bCs/>
                <w:sz w:val="24"/>
              </w:rPr>
            </w:pPr>
          </w:p>
        </w:tc>
        <w:tc>
          <w:tcPr>
            <w:tcW w:w="1456" w:type="dxa"/>
            <w:noWrap w:val="0"/>
            <w:vAlign w:val="top"/>
          </w:tcPr>
          <w:p>
            <w:pPr>
              <w:spacing w:line="400" w:lineRule="exact"/>
              <w:rPr>
                <w:rFonts w:hint="eastAsia" w:ascii="楷体_GB2312" w:hAnsi="宋体" w:eastAsia="楷体_GB2312"/>
                <w:b/>
                <w:bCs/>
                <w:sz w:val="24"/>
              </w:rPr>
            </w:pPr>
          </w:p>
        </w:tc>
        <w:tc>
          <w:tcPr>
            <w:tcW w:w="1186" w:type="dxa"/>
            <w:noWrap w:val="0"/>
            <w:vAlign w:val="top"/>
          </w:tcPr>
          <w:p>
            <w:pPr>
              <w:spacing w:line="400" w:lineRule="exact"/>
              <w:rPr>
                <w:rFonts w:hint="eastAsia" w:ascii="楷体_GB2312" w:hAnsi="宋体" w:eastAsia="楷体_GB2312"/>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468" w:type="dxa"/>
            <w:noWrap w:val="0"/>
            <w:vAlign w:val="top"/>
          </w:tcPr>
          <w:p>
            <w:pPr>
              <w:spacing w:line="400" w:lineRule="exact"/>
              <w:rPr>
                <w:rFonts w:hint="eastAsia" w:ascii="楷体_GB2312" w:hAnsi="宋体" w:eastAsia="楷体_GB2312"/>
                <w:b/>
                <w:bCs/>
                <w:sz w:val="24"/>
              </w:rPr>
            </w:pPr>
            <w:r>
              <w:rPr>
                <w:rFonts w:hint="eastAsia" w:ascii="楷体_GB2312" w:hAnsi="宋体" w:eastAsia="楷体_GB2312"/>
                <w:b/>
                <w:bCs/>
                <w:sz w:val="24"/>
              </w:rPr>
              <w:t>5</w:t>
            </w:r>
          </w:p>
        </w:tc>
        <w:tc>
          <w:tcPr>
            <w:tcW w:w="1341" w:type="dxa"/>
            <w:noWrap w:val="0"/>
            <w:vAlign w:val="top"/>
          </w:tcPr>
          <w:p>
            <w:pPr>
              <w:spacing w:line="400" w:lineRule="exact"/>
              <w:rPr>
                <w:rFonts w:hint="default" w:ascii="楷体_GB2312" w:hAnsi="宋体" w:eastAsia="楷体_GB2312"/>
                <w:b/>
                <w:bCs/>
                <w:sz w:val="24"/>
                <w:lang w:val="en-US" w:eastAsia="zh-CN"/>
              </w:rPr>
            </w:pPr>
            <w:r>
              <w:rPr>
                <w:rFonts w:hint="eastAsia" w:ascii="楷体_GB2312" w:eastAsia="楷体_GB2312"/>
                <w:b/>
                <w:bCs/>
                <w:sz w:val="24"/>
                <w:lang w:val="en-US" w:eastAsia="zh-CN"/>
              </w:rPr>
              <w:t>谷天启</w:t>
            </w:r>
          </w:p>
        </w:tc>
        <w:tc>
          <w:tcPr>
            <w:tcW w:w="1872" w:type="dxa"/>
            <w:noWrap w:val="0"/>
            <w:vAlign w:val="top"/>
          </w:tcPr>
          <w:p>
            <w:pPr>
              <w:spacing w:line="400" w:lineRule="exact"/>
              <w:rPr>
                <w:rFonts w:hint="default" w:ascii="楷体_GB2312" w:hAnsi="宋体" w:eastAsia="楷体_GB2312"/>
                <w:b/>
                <w:bCs/>
                <w:sz w:val="24"/>
                <w:lang w:val="en-US"/>
              </w:rPr>
            </w:pPr>
            <w:r>
              <w:rPr>
                <w:rFonts w:hint="eastAsia" w:ascii="楷体_GB2312" w:eastAsia="楷体_GB2312"/>
                <w:b/>
                <w:bCs/>
                <w:sz w:val="24"/>
                <w:lang w:val="en-US" w:eastAsia="zh-CN"/>
              </w:rPr>
              <w:t>2018080198209</w:t>
            </w:r>
          </w:p>
        </w:tc>
        <w:tc>
          <w:tcPr>
            <w:tcW w:w="1564" w:type="dxa"/>
            <w:noWrap w:val="0"/>
            <w:vAlign w:val="top"/>
          </w:tcPr>
          <w:p>
            <w:pPr>
              <w:spacing w:line="400" w:lineRule="exact"/>
              <w:rPr>
                <w:rFonts w:hint="eastAsia" w:ascii="楷体_GB2312" w:hAnsi="宋体" w:eastAsia="楷体_GB2312"/>
                <w:b/>
                <w:bCs/>
                <w:sz w:val="24"/>
              </w:rPr>
            </w:pPr>
            <w:r>
              <w:rPr>
                <w:rFonts w:hint="eastAsia" w:ascii="楷体_GB2312" w:eastAsia="楷体_GB2312"/>
                <w:b/>
                <w:bCs/>
                <w:sz w:val="24"/>
                <w:lang w:val="en-US" w:eastAsia="zh-CN"/>
              </w:rPr>
              <w:t>20180801982</w:t>
            </w:r>
          </w:p>
        </w:tc>
        <w:tc>
          <w:tcPr>
            <w:tcW w:w="1193" w:type="dxa"/>
            <w:noWrap w:val="0"/>
            <w:vAlign w:val="top"/>
          </w:tcPr>
          <w:p>
            <w:pPr>
              <w:spacing w:line="400" w:lineRule="exact"/>
              <w:rPr>
                <w:rFonts w:hint="eastAsia" w:ascii="楷体_GB2312" w:hAnsi="宋体" w:eastAsia="楷体_GB2312"/>
                <w:b/>
                <w:bCs/>
                <w:sz w:val="24"/>
              </w:rPr>
            </w:pPr>
          </w:p>
        </w:tc>
        <w:tc>
          <w:tcPr>
            <w:tcW w:w="1296" w:type="dxa"/>
            <w:noWrap w:val="0"/>
            <w:vAlign w:val="top"/>
          </w:tcPr>
          <w:p>
            <w:pPr>
              <w:spacing w:line="400" w:lineRule="exact"/>
              <w:rPr>
                <w:rFonts w:hint="eastAsia" w:ascii="楷体_GB2312" w:hAnsi="宋体" w:eastAsia="楷体_GB2312"/>
                <w:b/>
                <w:bCs/>
                <w:sz w:val="24"/>
              </w:rPr>
            </w:pPr>
          </w:p>
        </w:tc>
        <w:tc>
          <w:tcPr>
            <w:tcW w:w="1456" w:type="dxa"/>
            <w:noWrap w:val="0"/>
            <w:vAlign w:val="top"/>
          </w:tcPr>
          <w:p>
            <w:pPr>
              <w:spacing w:line="400" w:lineRule="exact"/>
              <w:rPr>
                <w:rFonts w:hint="eastAsia" w:ascii="楷体_GB2312" w:hAnsi="宋体" w:eastAsia="楷体_GB2312"/>
                <w:b/>
                <w:bCs/>
                <w:sz w:val="24"/>
              </w:rPr>
            </w:pPr>
          </w:p>
        </w:tc>
        <w:tc>
          <w:tcPr>
            <w:tcW w:w="1186" w:type="dxa"/>
            <w:noWrap w:val="0"/>
            <w:vAlign w:val="top"/>
          </w:tcPr>
          <w:p>
            <w:pPr>
              <w:spacing w:line="400" w:lineRule="exact"/>
              <w:rPr>
                <w:rFonts w:hint="eastAsia" w:ascii="楷体_GB2312" w:hAnsi="宋体" w:eastAsia="楷体_GB2312"/>
                <w:b/>
                <w:bCs/>
                <w:sz w:val="24"/>
              </w:rPr>
            </w:pPr>
          </w:p>
        </w:tc>
      </w:tr>
    </w:tbl>
    <w:p>
      <w:pPr>
        <w:spacing w:line="400" w:lineRule="exact"/>
        <w:rPr>
          <w:rFonts w:hint="eastAsia" w:ascii="楷体_GB2312" w:hAnsi="宋体" w:eastAsia="楷体_GB2312"/>
          <w:b/>
          <w:bCs/>
          <w:sz w:val="24"/>
        </w:rPr>
      </w:pPr>
      <w:r>
        <w:rPr>
          <w:rFonts w:hint="eastAsia" w:ascii="楷体_GB2312" w:hAnsi="宋体" w:eastAsia="楷体_GB2312"/>
          <w:b/>
          <w:bCs/>
          <w:sz w:val="24"/>
        </w:rPr>
        <w:t>主要任务：</w:t>
      </w:r>
    </w:p>
    <w:p>
      <w:pPr>
        <w:spacing w:line="400" w:lineRule="exact"/>
        <w:ind w:firstLine="482" w:firstLineChars="200"/>
        <w:rPr>
          <w:rFonts w:hint="eastAsia" w:ascii="楷体_GB2312" w:hAnsi="宋体" w:eastAsia="楷体_GB2312"/>
          <w:b/>
          <w:bCs/>
          <w:sz w:val="24"/>
        </w:rPr>
      </w:pPr>
      <w:r>
        <w:rPr>
          <w:rFonts w:hint="eastAsia" w:ascii="楷体_GB2312" w:hAnsi="宋体" w:eastAsia="楷体_GB2312"/>
          <w:b/>
          <w:bCs/>
          <w:sz w:val="24"/>
        </w:rPr>
        <w:t>设计与实现一个基于内容的图像检索系统，包括前端显示和后台服务器，后台服务器采用数据库存放图像特征数据，前台输入一个图片检索系统中对应的图片并进行显示</w:t>
      </w:r>
    </w:p>
    <w:p>
      <w:pPr>
        <w:spacing w:line="400" w:lineRule="exact"/>
        <w:ind w:firstLine="482" w:firstLineChars="200"/>
        <w:rPr>
          <w:rFonts w:hint="eastAsia" w:ascii="楷体_GB2312" w:hAnsi="宋体" w:eastAsia="楷体_GB2312"/>
          <w:b/>
          <w:bCs/>
          <w:sz w:val="24"/>
        </w:rPr>
      </w:pPr>
    </w:p>
    <w:p>
      <w:pPr>
        <w:spacing w:line="400" w:lineRule="exact"/>
        <w:rPr>
          <w:rFonts w:hint="eastAsia" w:ascii="楷体_GB2312" w:hAnsi="宋体" w:eastAsia="楷体_GB2312"/>
          <w:b/>
          <w:bCs/>
          <w:sz w:val="24"/>
        </w:rPr>
      </w:pPr>
      <w:r>
        <w:rPr>
          <w:rFonts w:hint="eastAsia" w:ascii="楷体_GB2312" w:hAnsi="宋体" w:eastAsia="楷体_GB2312"/>
          <w:b/>
          <w:bCs/>
          <w:sz w:val="24"/>
        </w:rPr>
        <w:t>详细</w:t>
      </w:r>
      <w:r>
        <w:rPr>
          <w:rFonts w:ascii="楷体_GB2312" w:hAnsi="宋体" w:eastAsia="楷体_GB2312"/>
          <w:b/>
          <w:bCs/>
          <w:sz w:val="24"/>
        </w:rPr>
        <w:t>功能描述：</w:t>
      </w:r>
    </w:p>
    <w:p>
      <w:pPr>
        <w:numPr>
          <w:ilvl w:val="0"/>
          <w:numId w:val="1"/>
        </w:numPr>
        <w:spacing w:before="120" w:line="440" w:lineRule="exact"/>
        <w:rPr>
          <w:rFonts w:hint="eastAsia" w:ascii="楷体_GB2312" w:hAnsi="宋体" w:eastAsia="楷体_GB2312"/>
          <w:b/>
          <w:bCs/>
          <w:sz w:val="24"/>
        </w:rPr>
      </w:pPr>
      <w:r>
        <w:rPr>
          <w:rFonts w:hint="eastAsia" w:ascii="楷体_GB2312" w:hAnsi="宋体" w:eastAsia="楷体_GB2312"/>
          <w:b/>
          <w:bCs/>
          <w:sz w:val="24"/>
        </w:rPr>
        <w:t>实现基于颜色信息的图像检索，可通过颜色直方图、颜色矩、颜色一致性矢量等方法来实现。（2）实现基于纹理特征的图像检索，可从四个方面进行：统计法、结构法、模型法、频谱法。（3）实现基于形状特征的图像检索，可分别从图像的边缘信息和区域信息来实现。</w:t>
      </w:r>
    </w:p>
    <w:p>
      <w:pPr>
        <w:numPr>
          <w:ilvl w:val="0"/>
          <w:numId w:val="0"/>
        </w:numPr>
        <w:spacing w:before="120" w:line="440" w:lineRule="exact"/>
        <w:ind w:right="0" w:rightChars="0"/>
        <w:rPr>
          <w:rFonts w:hint="eastAsia" w:ascii="楷体_GB2312" w:hAnsi="宋体" w:eastAsia="楷体_GB2312"/>
          <w:b/>
          <w:bCs/>
          <w:sz w:val="24"/>
        </w:rPr>
      </w:pPr>
      <w:r>
        <w:rPr>
          <w:rFonts w:hint="eastAsia" w:ascii="楷体_GB2312" w:hAnsi="宋体" w:eastAsia="楷体_GB2312"/>
          <w:b/>
          <w:bCs/>
          <w:sz w:val="24"/>
        </w:rPr>
        <w:t>（4）实现基于综合信息的图像检索。</w:t>
      </w:r>
    </w:p>
    <w:p>
      <w:pPr>
        <w:spacing w:line="400" w:lineRule="exact"/>
        <w:rPr>
          <w:rFonts w:ascii="楷体_GB2312" w:hAnsi="宋体" w:eastAsia="楷体_GB2312"/>
          <w:b/>
          <w:bCs/>
          <w:sz w:val="24"/>
        </w:rPr>
      </w:pPr>
    </w:p>
    <w:p>
      <w:pPr>
        <w:spacing w:line="400" w:lineRule="exact"/>
        <w:rPr>
          <w:rFonts w:ascii="楷体_GB2312" w:hAnsi="宋体" w:eastAsia="楷体_GB2312"/>
          <w:b/>
          <w:bCs/>
          <w:sz w:val="24"/>
        </w:rPr>
      </w:pPr>
      <w:r>
        <w:rPr>
          <w:rFonts w:hint="eastAsia" w:ascii="楷体_GB2312" w:hAnsi="宋体" w:eastAsia="楷体_GB2312"/>
          <w:b/>
          <w:bCs/>
          <w:sz w:val="24"/>
        </w:rPr>
        <w:t>预期成果或目标：</w:t>
      </w:r>
    </w:p>
    <w:p>
      <w:pPr>
        <w:spacing w:line="400" w:lineRule="exact"/>
        <w:rPr>
          <w:rFonts w:hint="default" w:ascii="楷体_GB2312" w:hAnsi="宋体" w:eastAsia="楷体_GB2312"/>
          <w:b/>
          <w:bCs/>
          <w:sz w:val="24"/>
          <w:lang w:val="en-US" w:eastAsia="zh-CN"/>
        </w:rPr>
      </w:pPr>
      <w:r>
        <w:rPr>
          <w:rFonts w:hint="eastAsia" w:ascii="楷体_GB2312" w:eastAsia="楷体_GB2312"/>
          <w:b/>
          <w:bCs/>
          <w:sz w:val="24"/>
          <w:lang w:val="en-US" w:eastAsia="zh-CN"/>
        </w:rPr>
        <w:t xml:space="preserve">  完成基于三种图像特征(颜色、纹理、形状)5种相似度量算法的图像检索系统</w:t>
      </w: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r>
        <w:rPr>
          <w:rFonts w:hint="eastAsia" w:ascii="楷体_GB2312" w:hAnsi="宋体" w:eastAsia="楷体_GB2312"/>
          <w:b/>
          <w:bCs/>
          <w:sz w:val="24"/>
        </w:rPr>
        <w:t>指导老师评语：</w:t>
      </w: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b/>
          <w:bCs/>
          <w:sz w:val="24"/>
        </w:rPr>
      </w:pPr>
    </w:p>
    <w:p>
      <w:pPr>
        <w:spacing w:line="400" w:lineRule="exact"/>
        <w:rPr>
          <w:rFonts w:hint="eastAsia" w:ascii="楷体_GB2312" w:hAnsi="宋体" w:eastAsia="楷体_GB2312"/>
          <w:sz w:val="24"/>
          <w:u w:val="single"/>
          <w:lang w:val="en-US" w:eastAsia="zh-CN"/>
        </w:rPr>
      </w:pPr>
      <w:r>
        <w:rPr>
          <w:rFonts w:hint="eastAsia" w:ascii="楷体_GB2312" w:hAnsi="宋体" w:eastAsia="楷体_GB2312"/>
          <w:b/>
          <w:bCs/>
          <w:sz w:val="24"/>
        </w:rPr>
        <w:t xml:space="preserve">                                          指导教师签字：</w:t>
      </w:r>
      <w:r>
        <w:rPr>
          <w:rFonts w:hint="eastAsia" w:ascii="楷体_GB2312" w:hAnsi="宋体" w:eastAsia="楷体_GB2312"/>
          <w:sz w:val="24"/>
          <w:u w:val="single"/>
        </w:rPr>
        <w:t xml:space="preserve">           </w:t>
      </w:r>
    </w:p>
    <w:p>
      <w:pPr>
        <w:pStyle w:val="9"/>
        <w:ind w:left="3600" w:leftChars="0" w:firstLine="720" w:firstLineChars="0"/>
        <w:rPr>
          <w:rFonts w:hint="default" w:eastAsia="宋体"/>
          <w:sz w:val="36"/>
          <w:lang w:val="en-US" w:eastAsia="zh-CN"/>
        </w:rPr>
      </w:pPr>
      <w:r>
        <w:rPr>
          <w:rFonts w:hint="eastAsia" w:eastAsia="黑体"/>
          <w:bCs/>
          <w:kern w:val="44"/>
          <w:sz w:val="36"/>
          <w:szCs w:val="36"/>
          <w:lang w:val="en-US" w:eastAsia="zh-CN"/>
        </w:rPr>
        <w:t>摘要</w:t>
      </w:r>
    </w:p>
    <w:p>
      <w:pPr>
        <w:pStyle w:val="9"/>
        <w:spacing w:line="360" w:lineRule="auto"/>
        <w:ind w:firstLine="720" w:firstLineChars="0"/>
        <w:rPr>
          <w:rFonts w:ascii="宋体" w:hAnsi="宋体" w:eastAsia="宋体" w:cs="宋体"/>
          <w:sz w:val="28"/>
          <w:szCs w:val="28"/>
        </w:rPr>
      </w:pPr>
      <w:r>
        <w:rPr>
          <w:rFonts w:ascii="宋体" w:hAnsi="宋体" w:eastAsia="宋体" w:cs="宋体"/>
          <w:sz w:val="28"/>
          <w:szCs w:val="28"/>
        </w:rPr>
        <w:t>随着数字化信息应用领域的不断深入和扩展,大规模图像集开始不断涌现。面对庞大的图像数据集,需要建立有效的图像描述、管理和检索机制。基于内容的图像检索顺应发展的需求,在图像资源管理方面的重要性日益突出。本文围绕基于内容的图像检索的关键技术展开讨论,重点研究了图像内容的描述方法、数据库索引技术、相似性匹配规则以及相关反馈机制。完成的工作主要包括:（1）构建图像特征数据库。以</w:t>
      </w:r>
      <w:r>
        <w:rPr>
          <w:rFonts w:hint="eastAsia" w:ascii="宋体" w:hAnsi="宋体" w:eastAsia="宋体" w:cs="宋体"/>
          <w:sz w:val="28"/>
          <w:szCs w:val="28"/>
          <w:lang w:val="en-US" w:eastAsia="zh-CN"/>
        </w:rPr>
        <w:t>caltech</w:t>
      </w:r>
      <w:r>
        <w:rPr>
          <w:rFonts w:ascii="宋体" w:hAnsi="宋体" w:eastAsia="宋体" w:cs="宋体"/>
          <w:sz w:val="28"/>
          <w:szCs w:val="28"/>
        </w:rPr>
        <w:t>标准图像库作为研究对象,结合时域和频域提取图像的颜色、纹理和形状特征作为图像内容的描述,构建特征数据库。提取的特征主要包括</w:t>
      </w:r>
      <w:r>
        <w:rPr>
          <w:rFonts w:hint="eastAsia" w:cs="宋体"/>
          <w:sz w:val="28"/>
          <w:szCs w:val="28"/>
          <w:lang w:val="en-US" w:eastAsia="zh-CN"/>
        </w:rPr>
        <w:t>HSI中心矩法、</w:t>
      </w:r>
      <w:r>
        <w:rPr>
          <w:rFonts w:ascii="宋体" w:hAnsi="宋体" w:eastAsia="宋体" w:cs="宋体"/>
          <w:sz w:val="28"/>
          <w:szCs w:val="28"/>
        </w:rPr>
        <w:t>直方</w:t>
      </w:r>
      <w:r>
        <w:rPr>
          <w:rFonts w:hint="eastAsia" w:cs="宋体"/>
          <w:sz w:val="28"/>
          <w:szCs w:val="28"/>
          <w:lang w:val="en-US" w:eastAsia="zh-CN"/>
        </w:rPr>
        <w:t>图相交法</w:t>
      </w:r>
      <w:r>
        <w:rPr>
          <w:rFonts w:ascii="宋体" w:hAnsi="宋体" w:eastAsia="宋体" w:cs="宋体"/>
          <w:sz w:val="28"/>
          <w:szCs w:val="28"/>
        </w:rPr>
        <w:t>、灰度-梯度共生矩阵纹理、和边缘投影直方图。（2）建立索引结构模型与特征匹配规则。初始检索设计了两种检索方式供用户选择,一种是通过建立数据库索引树结构Kd-tree进行近邻查询,另一种是线性检索,根据相似性度量准则计算示例图像的特征向量与特征数据库中特征向量的距离,按照相似程度输出与示例图像有相近特征的图像。（</w:t>
      </w:r>
      <w:r>
        <w:rPr>
          <w:rFonts w:hint="eastAsia" w:cs="宋体"/>
          <w:sz w:val="28"/>
          <w:szCs w:val="28"/>
          <w:lang w:val="en-US" w:eastAsia="zh-CN"/>
        </w:rPr>
        <w:t>3</w:t>
      </w:r>
      <w:r>
        <w:rPr>
          <w:rFonts w:ascii="宋体" w:hAnsi="宋体" w:eastAsia="宋体" w:cs="宋体"/>
          <w:sz w:val="28"/>
          <w:szCs w:val="28"/>
        </w:rPr>
        <w:t>）基于</w:t>
      </w:r>
      <w:r>
        <w:rPr>
          <w:rFonts w:hint="eastAsia" w:cs="宋体"/>
          <w:sz w:val="28"/>
          <w:szCs w:val="28"/>
          <w:lang w:val="en-US" w:eastAsia="zh-CN"/>
        </w:rPr>
        <w:t>IDEA</w:t>
      </w:r>
      <w:r>
        <w:rPr>
          <w:rFonts w:ascii="宋体" w:hAnsi="宋体" w:eastAsia="宋体" w:cs="宋体"/>
          <w:sz w:val="28"/>
          <w:szCs w:val="28"/>
        </w:rPr>
        <w:t>和</w:t>
      </w:r>
      <w:r>
        <w:rPr>
          <w:rFonts w:hint="eastAsia" w:cs="宋体"/>
          <w:sz w:val="28"/>
          <w:szCs w:val="28"/>
          <w:lang w:val="en-US" w:eastAsia="zh-CN"/>
        </w:rPr>
        <w:t>Sqlyog</w:t>
      </w:r>
      <w:r>
        <w:rPr>
          <w:rFonts w:ascii="宋体" w:hAnsi="宋体" w:eastAsia="宋体" w:cs="宋体"/>
          <w:sz w:val="28"/>
          <w:szCs w:val="28"/>
        </w:rPr>
        <w:t>软件平台,设计并实现了包含特征提取、数据库、索引匹配、查询显示和相关反馈五个功能模块的基于内容的图像检索实验系统。（</w:t>
      </w:r>
      <w:r>
        <w:rPr>
          <w:rFonts w:hint="eastAsia" w:cs="宋体"/>
          <w:sz w:val="28"/>
          <w:szCs w:val="28"/>
          <w:lang w:val="en-US" w:eastAsia="zh-CN"/>
        </w:rPr>
        <w:t>4</w:t>
      </w:r>
      <w:r>
        <w:rPr>
          <w:rFonts w:ascii="宋体" w:hAnsi="宋体" w:eastAsia="宋体" w:cs="宋体"/>
          <w:sz w:val="28"/>
          <w:szCs w:val="28"/>
        </w:rPr>
        <w:t>）利用标准图像库对实现的图像检索系统的功能进行测试。针对提取的不同特征进行实验,比较其检索效率,验证了有效的图像内容描述方法。</w:t>
      </w:r>
    </w:p>
    <w:p>
      <w:pPr>
        <w:pStyle w:val="9"/>
        <w:spacing w:line="360" w:lineRule="auto"/>
        <w:rPr>
          <w:rFonts w:ascii="宋体" w:hAnsi="宋体" w:eastAsia="宋体" w:cs="宋体"/>
          <w:sz w:val="28"/>
          <w:szCs w:val="28"/>
        </w:rPr>
      </w:pPr>
    </w:p>
    <w:p>
      <w:pPr>
        <w:pStyle w:val="9"/>
        <w:spacing w:line="360" w:lineRule="auto"/>
        <w:rPr>
          <w:rFonts w:ascii="宋体" w:hAnsi="宋体" w:eastAsia="宋体" w:cs="宋体"/>
          <w:sz w:val="28"/>
          <w:szCs w:val="28"/>
        </w:rPr>
      </w:pPr>
    </w:p>
    <w:p>
      <w:pPr>
        <w:pStyle w:val="9"/>
        <w:rPr>
          <w:rFonts w:hint="default" w:eastAsia="宋体"/>
          <w:sz w:val="32"/>
          <w:szCs w:val="32"/>
          <w:lang w:val="en-US" w:eastAsia="zh-CN"/>
        </w:rPr>
      </w:pPr>
      <w:r>
        <w:rPr>
          <w:rFonts w:ascii="宋体" w:hAnsi="宋体" w:eastAsia="宋体" w:cs="宋体"/>
          <w:sz w:val="32"/>
          <w:szCs w:val="32"/>
        </w:rPr>
        <w:t xml:space="preserve"> 关键词: 图像检索; 基于内容; 图像索引</w:t>
      </w:r>
    </w:p>
    <w:p>
      <w:pPr>
        <w:ind w:left="1440" w:leftChars="0" w:firstLine="720" w:firstLineChars="0"/>
        <w:jc w:val="both"/>
        <w:rPr>
          <w:rFonts w:hint="eastAsia" w:eastAsia="黑体"/>
          <w:bCs/>
          <w:kern w:val="44"/>
          <w:sz w:val="30"/>
          <w:szCs w:val="44"/>
          <w:lang w:val="en-US" w:eastAsia="zh-CN"/>
        </w:rPr>
      </w:pPr>
    </w:p>
    <w:p>
      <w:pPr>
        <w:spacing w:line="400" w:lineRule="exact"/>
        <w:rPr>
          <w:rFonts w:hint="eastAsia" w:ascii="楷体_GB2312" w:hAnsi="宋体" w:eastAsia="楷体_GB2312"/>
          <w:b/>
          <w:bCs/>
          <w:sz w:val="28"/>
          <w:szCs w:val="28"/>
        </w:rPr>
      </w:pPr>
    </w:p>
    <w:p>
      <w:pPr>
        <w:spacing w:line="400" w:lineRule="exact"/>
        <w:rPr>
          <w:rFonts w:hint="eastAsia" w:ascii="楷体_GB2312" w:hAnsi="宋体" w:eastAsia="楷体_GB2312"/>
          <w:b/>
          <w:bCs/>
          <w:sz w:val="28"/>
          <w:szCs w:val="28"/>
        </w:rPr>
      </w:pPr>
    </w:p>
    <w:p>
      <w:pPr>
        <w:spacing w:line="400" w:lineRule="exact"/>
        <w:rPr>
          <w:rFonts w:hint="eastAsia" w:ascii="楷体_GB2312" w:hAnsi="宋体" w:eastAsia="楷体_GB2312"/>
          <w:b/>
          <w:bCs/>
          <w:sz w:val="28"/>
          <w:szCs w:val="28"/>
        </w:rPr>
      </w:pPr>
    </w:p>
    <w:p>
      <w:pPr>
        <w:spacing w:line="400" w:lineRule="exact"/>
        <w:rPr>
          <w:rFonts w:hint="eastAsia" w:ascii="楷体_GB2312" w:hAnsi="宋体" w:eastAsia="楷体_GB2312"/>
          <w:b/>
          <w:bCs/>
          <w:sz w:val="28"/>
          <w:szCs w:val="28"/>
        </w:rPr>
      </w:pPr>
    </w:p>
    <w:p>
      <w:pPr>
        <w:spacing w:line="400" w:lineRule="exact"/>
        <w:rPr>
          <w:rFonts w:hint="eastAsia" w:ascii="楷体_GB2312" w:hAnsi="宋体" w:eastAsia="楷体_GB2312"/>
          <w:b/>
          <w:bCs/>
          <w:sz w:val="28"/>
          <w:szCs w:val="28"/>
        </w:rPr>
      </w:pPr>
    </w:p>
    <w:p>
      <w:pPr>
        <w:spacing w:line="400" w:lineRule="exact"/>
        <w:rPr>
          <w:rFonts w:hint="eastAsia" w:ascii="楷体_GB2312" w:hAnsi="宋体" w:eastAsia="楷体_GB2312"/>
          <w:b/>
          <w:bCs/>
          <w:sz w:val="28"/>
          <w:szCs w:val="28"/>
        </w:rPr>
      </w:pPr>
    </w:p>
    <w:p>
      <w:pPr>
        <w:spacing w:line="400" w:lineRule="exact"/>
        <w:rPr>
          <w:rFonts w:hint="eastAsia" w:ascii="楷体_GB2312" w:hAnsi="宋体" w:eastAsia="楷体_GB2312"/>
          <w:b/>
          <w:bCs/>
          <w:sz w:val="28"/>
          <w:szCs w:val="28"/>
        </w:rPr>
      </w:pPr>
    </w:p>
    <w:p>
      <w:pPr>
        <w:spacing w:line="400" w:lineRule="exact"/>
        <w:ind w:left="3600" w:leftChars="0" w:firstLine="720" w:firstLineChars="0"/>
        <w:jc w:val="both"/>
        <w:rPr>
          <w:rFonts w:hint="default" w:ascii="Times New Roman" w:hAnsi="Times New Roman" w:eastAsia="楷体_GB2312" w:cs="Times New Roman"/>
          <w:b/>
          <w:bCs/>
          <w:sz w:val="32"/>
          <w:szCs w:val="32"/>
          <w:lang w:val="en-US" w:eastAsia="zh-CN"/>
        </w:rPr>
      </w:pPr>
    </w:p>
    <w:p>
      <w:pPr>
        <w:spacing w:line="400" w:lineRule="exact"/>
        <w:ind w:left="3600" w:leftChars="0" w:firstLine="720" w:firstLineChars="0"/>
        <w:jc w:val="both"/>
        <w:rPr>
          <w:rFonts w:hint="default" w:ascii="Times New Roman" w:hAnsi="Times New Roman" w:eastAsia="楷体_GB2312" w:cs="Times New Roman"/>
          <w:b/>
          <w:bCs/>
          <w:sz w:val="32"/>
          <w:szCs w:val="32"/>
          <w:lang w:val="en-US" w:eastAsia="zh-CN"/>
        </w:rPr>
      </w:pPr>
      <w:r>
        <w:rPr>
          <w:rFonts w:hint="default" w:ascii="Times New Roman" w:hAnsi="Times New Roman" w:eastAsia="楷体_GB2312" w:cs="Times New Roman"/>
          <w:b/>
          <w:bCs/>
          <w:sz w:val="32"/>
          <w:szCs w:val="32"/>
          <w:lang w:val="en-US" w:eastAsia="zh-CN"/>
        </w:rPr>
        <w:t>Abstract</w:t>
      </w:r>
    </w:p>
    <w:p>
      <w:pPr>
        <w:spacing w:line="400" w:lineRule="exact"/>
        <w:jc w:val="center"/>
        <w:rPr>
          <w:rFonts w:hint="default" w:ascii="Times New Roman" w:hAnsi="Times New Roman" w:eastAsia="楷体_GB2312" w:cs="Times New Roman"/>
          <w:b/>
          <w:bCs/>
          <w:sz w:val="32"/>
          <w:szCs w:val="32"/>
          <w:lang w:val="en-US" w:eastAsia="zh-CN"/>
        </w:rPr>
      </w:pPr>
    </w:p>
    <w:p>
      <w:pPr>
        <w:spacing w:line="360" w:lineRule="auto"/>
        <w:ind w:firstLine="720" w:firstLineChars="0"/>
        <w:rPr>
          <w:rFonts w:hint="default" w:ascii="Times New Roman" w:hAnsi="Times New Roman" w:eastAsia="楷体_GB2312" w:cs="Times New Roman"/>
          <w:b/>
          <w:bCs/>
          <w:sz w:val="24"/>
          <w:szCs w:val="24"/>
        </w:rPr>
      </w:pPr>
      <w:r>
        <w:rPr>
          <w:rFonts w:hint="default" w:ascii="Times New Roman" w:hAnsi="Times New Roman" w:eastAsia="楷体_GB2312" w:cs="Times New Roman"/>
          <w:b/>
          <w:bCs/>
          <w:sz w:val="24"/>
          <w:szCs w:val="24"/>
        </w:rPr>
        <w:t>With the continuous deepening and expansion of the application field of digital information, large-scale image collections began to emerge. Facing the huge image data set, it is necessary to establish an effective image description, management and retrieval mechanism. Content-based image retrieval conforms to the needs of development, and its importance in image resource management has become increasingly prominent. This paper discusses the key technologies of content-based image retrieval, focusing on the description methods of image content, database indexing technology, similarity matching rules and related feedback mechanisms. The completed work mainly includes:</w:t>
      </w:r>
    </w:p>
    <w:p>
      <w:pPr>
        <w:numPr>
          <w:ilvl w:val="0"/>
          <w:numId w:val="2"/>
        </w:numPr>
        <w:spacing w:line="360" w:lineRule="auto"/>
        <w:rPr>
          <w:rFonts w:hint="default" w:ascii="Times New Roman" w:hAnsi="Times New Roman" w:eastAsia="楷体_GB2312" w:cs="Times New Roman"/>
          <w:b/>
          <w:bCs/>
          <w:sz w:val="24"/>
          <w:szCs w:val="24"/>
        </w:rPr>
      </w:pPr>
      <w:r>
        <w:rPr>
          <w:rFonts w:hint="default" w:ascii="Times New Roman" w:hAnsi="Times New Roman" w:eastAsia="楷体_GB2312" w:cs="Times New Roman"/>
          <w:b/>
          <w:bCs/>
          <w:sz w:val="24"/>
          <w:szCs w:val="24"/>
        </w:rPr>
        <w:t>Construct an image feature database. Taking caltech standard image library as the research object, combining the time domain and frequency domain to extract the color, texture and shape features of the image as the description of the image content, and construct the feature database. The extracted features mainly include HSI central moment method, histogram intersection method, gray-gradient co-occurrence matrix texture, and edge projection histogram.</w:t>
      </w:r>
    </w:p>
    <w:p>
      <w:pPr>
        <w:numPr>
          <w:ilvl w:val="0"/>
          <w:numId w:val="0"/>
        </w:numPr>
        <w:spacing w:line="360" w:lineRule="auto"/>
        <w:ind w:right="0" w:rightChars="0"/>
        <w:rPr>
          <w:rFonts w:hint="default" w:ascii="Times New Roman" w:hAnsi="Times New Roman" w:eastAsia="楷体_GB2312" w:cs="Times New Roman"/>
          <w:b/>
          <w:bCs/>
          <w:sz w:val="24"/>
          <w:szCs w:val="24"/>
        </w:rPr>
      </w:pPr>
    </w:p>
    <w:p>
      <w:pPr>
        <w:numPr>
          <w:ilvl w:val="0"/>
          <w:numId w:val="2"/>
        </w:numPr>
        <w:spacing w:line="360" w:lineRule="auto"/>
        <w:rPr>
          <w:rFonts w:hint="default" w:ascii="Times New Roman" w:hAnsi="Times New Roman" w:eastAsia="楷体_GB2312" w:cs="Times New Roman"/>
          <w:b/>
          <w:bCs/>
          <w:sz w:val="24"/>
          <w:szCs w:val="24"/>
        </w:rPr>
      </w:pPr>
      <w:r>
        <w:rPr>
          <w:rFonts w:hint="default" w:ascii="Times New Roman" w:hAnsi="Times New Roman" w:eastAsia="楷体_GB2312" w:cs="Times New Roman"/>
          <w:b/>
          <w:bCs/>
          <w:sz w:val="24"/>
          <w:szCs w:val="24"/>
        </w:rPr>
        <w:t xml:space="preserve"> Establish index structure model and feature matching rules. The initial retrieval is designed with two retrieval methods for users to choose. One is to perform nearest neighbor query by establishing a database index tree structure Kd-tree, and the other is linear retrieval, which calculates the feature vector of the sample image and the feature database according to the similarity measurement criterion. The distance of the feature vector, according to the degree of similarity, output images with similar features to the example image.</w:t>
      </w:r>
    </w:p>
    <w:p>
      <w:pPr>
        <w:numPr>
          <w:ilvl w:val="0"/>
          <w:numId w:val="0"/>
        </w:numPr>
        <w:spacing w:line="360" w:lineRule="auto"/>
        <w:ind w:right="0" w:rightChars="0"/>
        <w:rPr>
          <w:rFonts w:hint="default" w:ascii="Times New Roman" w:hAnsi="Times New Roman" w:eastAsia="楷体_GB2312" w:cs="Times New Roman"/>
          <w:b/>
          <w:bCs/>
          <w:sz w:val="24"/>
          <w:szCs w:val="24"/>
        </w:rPr>
      </w:pPr>
    </w:p>
    <w:p>
      <w:pPr>
        <w:numPr>
          <w:ilvl w:val="0"/>
          <w:numId w:val="2"/>
        </w:numPr>
        <w:spacing w:line="360" w:lineRule="auto"/>
        <w:rPr>
          <w:rFonts w:hint="default" w:ascii="Times New Roman" w:hAnsi="Times New Roman" w:eastAsia="楷体_GB2312" w:cs="Times New Roman"/>
          <w:b/>
          <w:bCs/>
          <w:sz w:val="24"/>
          <w:szCs w:val="24"/>
        </w:rPr>
      </w:pPr>
      <w:r>
        <w:rPr>
          <w:rFonts w:hint="default" w:ascii="Times New Roman" w:hAnsi="Times New Roman" w:eastAsia="楷体_GB2312" w:cs="Times New Roman"/>
          <w:b/>
          <w:bCs/>
          <w:sz w:val="24"/>
          <w:szCs w:val="24"/>
        </w:rPr>
        <w:t xml:space="preserve"> Based on IDEA and Sqlyog software platform, a content-based image retrieval experiment system including five functional modules, including feature extraction, database, index matching, query display and related feedback, was designed and implemented. </w:t>
      </w:r>
    </w:p>
    <w:p>
      <w:pPr>
        <w:numPr>
          <w:ilvl w:val="0"/>
          <w:numId w:val="0"/>
        </w:numPr>
        <w:spacing w:line="360" w:lineRule="auto"/>
        <w:ind w:right="0" w:rightChars="0"/>
        <w:rPr>
          <w:rFonts w:hint="default" w:ascii="Times New Roman" w:hAnsi="Times New Roman" w:eastAsia="楷体_GB2312" w:cs="Times New Roman"/>
          <w:b/>
          <w:bCs/>
          <w:sz w:val="24"/>
          <w:szCs w:val="24"/>
        </w:rPr>
      </w:pPr>
    </w:p>
    <w:p>
      <w:pPr>
        <w:numPr>
          <w:ilvl w:val="0"/>
          <w:numId w:val="2"/>
        </w:numPr>
        <w:spacing w:line="360" w:lineRule="auto"/>
        <w:rPr>
          <w:rFonts w:hint="default" w:ascii="Times New Roman" w:hAnsi="Times New Roman" w:eastAsia="楷体_GB2312" w:cs="Times New Roman"/>
          <w:b/>
          <w:bCs/>
          <w:sz w:val="24"/>
          <w:szCs w:val="24"/>
        </w:rPr>
      </w:pPr>
      <w:r>
        <w:rPr>
          <w:rFonts w:hint="default" w:ascii="Times New Roman" w:hAnsi="Times New Roman" w:eastAsia="楷体_GB2312" w:cs="Times New Roman"/>
          <w:b/>
          <w:bCs/>
          <w:sz w:val="24"/>
          <w:szCs w:val="24"/>
        </w:rPr>
        <w:t>Use the standard image library to test the functions of the realized image retrieval system. Experiments on the different extracted features, comparing their retrieval efficiency, verify the effective image content description method.</w:t>
      </w:r>
    </w:p>
    <w:p>
      <w:pPr>
        <w:spacing w:line="360" w:lineRule="auto"/>
        <w:rPr>
          <w:rFonts w:hint="default" w:ascii="Times New Roman" w:hAnsi="Times New Roman" w:eastAsia="楷体_GB2312" w:cs="Times New Roman"/>
          <w:b/>
          <w:bCs/>
          <w:sz w:val="24"/>
          <w:szCs w:val="24"/>
        </w:rPr>
      </w:pPr>
    </w:p>
    <w:p>
      <w:pPr>
        <w:spacing w:line="360" w:lineRule="auto"/>
        <w:rPr>
          <w:rFonts w:hint="default" w:ascii="Times New Roman" w:hAnsi="Times New Roman" w:eastAsia="楷体_GB2312" w:cs="Times New Roman"/>
          <w:b/>
          <w:bCs/>
          <w:sz w:val="24"/>
          <w:szCs w:val="24"/>
        </w:rPr>
      </w:pPr>
      <w:r>
        <w:rPr>
          <w:rFonts w:hint="default" w:ascii="Times New Roman" w:hAnsi="Times New Roman" w:eastAsia="楷体_GB2312" w:cs="Times New Roman"/>
          <w:b/>
          <w:bCs/>
          <w:sz w:val="24"/>
          <w:szCs w:val="24"/>
        </w:rPr>
        <w:t>Keywords: image retrieval; content-based; image index</w:t>
      </w:r>
    </w:p>
    <w:p>
      <w:pPr>
        <w:spacing w:before="90"/>
        <w:ind w:right="0"/>
        <w:jc w:val="left"/>
        <w:rPr>
          <w:color w:val="2D74B5"/>
          <w:w w:val="95"/>
          <w:sz w:val="32"/>
        </w:rPr>
      </w:pPr>
    </w:p>
    <w:p>
      <w:pPr>
        <w:spacing w:before="90"/>
        <w:ind w:left="234" w:right="0" w:firstLine="0"/>
        <w:jc w:val="left"/>
      </w:pPr>
      <w:r>
        <w:rPr>
          <w:color w:val="2D74B5"/>
          <w:w w:val="95"/>
          <w:sz w:val="32"/>
        </w:rPr>
        <w:t>目录</w:t>
      </w:r>
    </w:p>
    <w:sdt>
      <w:sdtPr>
        <w:id w:val="1"/>
        <w:docPartObj>
          <w:docPartGallery w:val="Table of Contents"/>
          <w:docPartUnique/>
        </w:docPartObj>
      </w:sdtPr>
      <w:sdtContent>
        <w:p>
          <w:pPr>
            <w:pStyle w:val="13"/>
            <w:tabs>
              <w:tab w:val="left" w:pos="635"/>
              <w:tab w:val="left" w:pos="636"/>
              <w:tab w:val="right" w:leader="dot" w:pos="8900"/>
            </w:tabs>
            <w:spacing w:before="191" w:after="0" w:line="240" w:lineRule="auto"/>
            <w:ind w:left="635" w:leftChars="0" w:right="0" w:rightChars="0" w:hanging="402" w:firstLineChars="0"/>
            <w:jc w:val="left"/>
            <w:rPr>
              <w:rFonts w:ascii="Times New Roman" w:eastAsia="Times New Roman"/>
              <w:b/>
            </w:rPr>
          </w:pPr>
        </w:p>
        <w:p>
          <w:pPr>
            <w:pStyle w:val="13"/>
            <w:numPr>
              <w:ilvl w:val="0"/>
              <w:numId w:val="3"/>
            </w:numPr>
            <w:tabs>
              <w:tab w:val="left" w:pos="635"/>
              <w:tab w:val="left" w:pos="636"/>
              <w:tab w:val="right" w:leader="dot" w:pos="8900"/>
            </w:tabs>
            <w:spacing w:before="191" w:after="0" w:line="240" w:lineRule="auto"/>
            <w:ind w:left="635" w:right="0" w:hanging="402"/>
            <w:jc w:val="left"/>
            <w:rPr>
              <w:rFonts w:ascii="Times New Roman" w:eastAsia="Times New Roman"/>
              <w:b/>
            </w:rPr>
          </w:pPr>
          <w:r>
            <w:fldChar w:fldCharType="begin"/>
          </w:r>
          <w:r>
            <w:instrText xml:space="preserve"> HYPERLINK \l "_bookmark0" </w:instrText>
          </w:r>
          <w:r>
            <w:fldChar w:fldCharType="separate"/>
          </w:r>
          <w:r>
            <w:t>系统设计</w:t>
          </w:r>
          <w:r>
            <w:rPr>
              <w:rFonts w:ascii="Times New Roman" w:eastAsia="Times New Roman"/>
            </w:rPr>
            <w:tab/>
          </w:r>
          <w:r>
            <w:rPr>
              <w:rFonts w:ascii="Times New Roman" w:eastAsia="Times New Roman"/>
              <w:b/>
            </w:rPr>
            <w:t>3</w:t>
          </w:r>
          <w:r>
            <w:rPr>
              <w:rFonts w:ascii="Times New Roman" w:eastAsia="Times New Roman"/>
              <w:b/>
            </w:rPr>
            <w:fldChar w:fldCharType="end"/>
          </w:r>
        </w:p>
        <w:p>
          <w:pPr>
            <w:pStyle w:val="15"/>
            <w:numPr>
              <w:ilvl w:val="1"/>
              <w:numId w:val="3"/>
            </w:numPr>
            <w:tabs>
              <w:tab w:val="left" w:pos="735"/>
              <w:tab w:val="right" w:leader="dot" w:pos="8900"/>
            </w:tabs>
            <w:spacing w:before="185" w:after="0" w:line="240" w:lineRule="auto"/>
            <w:ind w:left="735" w:right="0" w:hanging="301"/>
            <w:jc w:val="left"/>
            <w:rPr>
              <w:rFonts w:ascii="Times New Roman" w:eastAsia="Times New Roman"/>
            </w:rPr>
          </w:pPr>
          <w:r>
            <w:fldChar w:fldCharType="begin"/>
          </w:r>
          <w:r>
            <w:instrText xml:space="preserve"> HYPERLINK \l "_bookmark1" </w:instrText>
          </w:r>
          <w:r>
            <w:fldChar w:fldCharType="separate"/>
          </w:r>
          <w:r>
            <w:t>、主要开发工具</w:t>
          </w:r>
          <w:r>
            <w:rPr>
              <w:rFonts w:ascii="Times New Roman" w:eastAsia="Times New Roman"/>
            </w:rPr>
            <w:tab/>
          </w:r>
          <w:r>
            <w:rPr>
              <w:rFonts w:ascii="Times New Roman" w:eastAsia="Times New Roman"/>
            </w:rPr>
            <w:t>3</w:t>
          </w:r>
          <w:r>
            <w:rPr>
              <w:rFonts w:ascii="Times New Roman" w:eastAsia="Times New Roman"/>
            </w:rPr>
            <w:fldChar w:fldCharType="end"/>
          </w:r>
        </w:p>
        <w:p>
          <w:pPr>
            <w:pStyle w:val="15"/>
            <w:numPr>
              <w:ilvl w:val="1"/>
              <w:numId w:val="3"/>
            </w:numPr>
            <w:tabs>
              <w:tab w:val="left" w:pos="735"/>
              <w:tab w:val="right" w:leader="dot" w:pos="8900"/>
            </w:tabs>
            <w:spacing w:before="187" w:after="0" w:line="240" w:lineRule="auto"/>
            <w:ind w:left="735" w:right="0" w:hanging="301"/>
            <w:jc w:val="left"/>
            <w:rPr>
              <w:rFonts w:ascii="Times New Roman" w:eastAsia="Times New Roman"/>
            </w:rPr>
          </w:pPr>
          <w:r>
            <w:fldChar w:fldCharType="begin"/>
          </w:r>
          <w:r>
            <w:instrText xml:space="preserve"> HYPERLINK \l "_bookmark2" </w:instrText>
          </w:r>
          <w:r>
            <w:fldChar w:fldCharType="separate"/>
          </w:r>
          <w:r>
            <w:t>、实验方法与步骤</w:t>
          </w:r>
          <w:r>
            <w:rPr>
              <w:rFonts w:ascii="Times New Roman" w:eastAsia="Times New Roman"/>
            </w:rPr>
            <w:tab/>
          </w:r>
          <w:r>
            <w:rPr>
              <w:rFonts w:ascii="Times New Roman" w:eastAsia="Times New Roman"/>
            </w:rPr>
            <w:t>3</w:t>
          </w:r>
          <w:r>
            <w:rPr>
              <w:rFonts w:ascii="Times New Roman" w:eastAsia="Times New Roman"/>
            </w:rPr>
            <w:fldChar w:fldCharType="end"/>
          </w:r>
        </w:p>
        <w:p>
          <w:pPr>
            <w:pStyle w:val="17"/>
            <w:numPr>
              <w:ilvl w:val="2"/>
              <w:numId w:val="3"/>
            </w:numPr>
            <w:tabs>
              <w:tab w:val="left" w:pos="1176"/>
              <w:tab w:val="right" w:leader="dot" w:pos="8900"/>
            </w:tabs>
            <w:spacing w:before="177" w:after="0" w:line="240" w:lineRule="auto"/>
            <w:ind w:left="1175" w:right="0" w:hanging="541"/>
            <w:jc w:val="left"/>
            <w:rPr>
              <w:rFonts w:ascii="Times New Roman" w:eastAsia="Times New Roman"/>
              <w:i/>
              <w:sz w:val="24"/>
            </w:rPr>
          </w:pPr>
          <w:r>
            <w:fldChar w:fldCharType="begin"/>
          </w:r>
          <w:r>
            <w:instrText xml:space="preserve"> HYPERLINK \l "_bookmark3" </w:instrText>
          </w:r>
          <w:r>
            <w:fldChar w:fldCharType="separate"/>
          </w:r>
          <w:r>
            <w:t>图像检索系统工作流程</w:t>
          </w:r>
          <w:r>
            <w:rPr>
              <w:rFonts w:ascii="Times New Roman" w:eastAsia="Times New Roman"/>
            </w:rPr>
            <w:tab/>
          </w:r>
          <w:r>
            <w:rPr>
              <w:rFonts w:ascii="Times New Roman" w:eastAsia="Times New Roman"/>
              <w:i/>
              <w:sz w:val="24"/>
            </w:rPr>
            <w:t>3</w:t>
          </w:r>
          <w:r>
            <w:rPr>
              <w:rFonts w:ascii="Times New Roman" w:eastAsia="Times New Roman"/>
              <w:i/>
              <w:sz w:val="24"/>
            </w:rPr>
            <w:fldChar w:fldCharType="end"/>
          </w:r>
        </w:p>
        <w:p>
          <w:pPr>
            <w:pStyle w:val="17"/>
            <w:numPr>
              <w:ilvl w:val="2"/>
              <w:numId w:val="3"/>
            </w:numPr>
            <w:tabs>
              <w:tab w:val="left" w:pos="1176"/>
              <w:tab w:val="right" w:leader="dot" w:pos="8900"/>
            </w:tabs>
            <w:spacing w:before="171" w:after="0" w:line="240" w:lineRule="auto"/>
            <w:ind w:left="1175" w:right="0" w:hanging="541"/>
            <w:jc w:val="left"/>
            <w:rPr>
              <w:rFonts w:ascii="Times New Roman" w:eastAsia="Times New Roman"/>
              <w:i/>
              <w:sz w:val="24"/>
            </w:rPr>
          </w:pPr>
          <w:r>
            <w:fldChar w:fldCharType="begin"/>
          </w:r>
          <w:r>
            <w:instrText xml:space="preserve"> HYPERLINK \l "_bookmark4" </w:instrText>
          </w:r>
          <w:r>
            <w:fldChar w:fldCharType="separate"/>
          </w:r>
          <w:r>
            <w:t>图像检索系统框架</w:t>
          </w:r>
          <w:r>
            <w:rPr>
              <w:rFonts w:ascii="Times New Roman" w:eastAsia="Times New Roman"/>
            </w:rPr>
            <w:tab/>
          </w:r>
          <w:r>
            <w:rPr>
              <w:rFonts w:ascii="Times New Roman" w:eastAsia="Times New Roman"/>
              <w:i/>
              <w:sz w:val="24"/>
            </w:rPr>
            <w:t>3</w:t>
          </w:r>
          <w:r>
            <w:rPr>
              <w:rFonts w:ascii="Times New Roman" w:eastAsia="Times New Roman"/>
              <w:i/>
              <w:sz w:val="24"/>
            </w:rPr>
            <w:fldChar w:fldCharType="end"/>
          </w:r>
        </w:p>
        <w:p>
          <w:pPr>
            <w:pStyle w:val="17"/>
            <w:numPr>
              <w:ilvl w:val="2"/>
              <w:numId w:val="3"/>
            </w:numPr>
            <w:tabs>
              <w:tab w:val="left" w:pos="1176"/>
              <w:tab w:val="right" w:leader="dot" w:pos="8900"/>
            </w:tabs>
            <w:spacing w:before="174" w:after="0" w:line="240" w:lineRule="auto"/>
            <w:ind w:left="1175" w:right="0" w:hanging="541"/>
            <w:jc w:val="left"/>
            <w:rPr>
              <w:rFonts w:ascii="Times New Roman" w:eastAsia="Times New Roman"/>
              <w:i/>
              <w:sz w:val="24"/>
            </w:rPr>
          </w:pPr>
          <w:r>
            <w:fldChar w:fldCharType="begin"/>
          </w:r>
          <w:r>
            <w:instrText xml:space="preserve"> HYPERLINK \l "_bookmark5" </w:instrText>
          </w:r>
          <w:r>
            <w:fldChar w:fldCharType="separate"/>
          </w:r>
          <w:r>
            <w:t>系统设计</w:t>
          </w:r>
          <w:r>
            <w:rPr>
              <w:rFonts w:ascii="Times New Roman" w:eastAsia="Times New Roman"/>
            </w:rPr>
            <w:tab/>
          </w:r>
          <w:r>
            <w:rPr>
              <w:rFonts w:ascii="Times New Roman" w:eastAsia="Times New Roman"/>
              <w:i/>
              <w:sz w:val="24"/>
            </w:rPr>
            <w:t>5</w:t>
          </w:r>
          <w:r>
            <w:rPr>
              <w:rFonts w:ascii="Times New Roman" w:eastAsia="Times New Roman"/>
              <w:i/>
              <w:sz w:val="24"/>
            </w:rPr>
            <w:fldChar w:fldCharType="end"/>
          </w:r>
        </w:p>
        <w:p>
          <w:pPr>
            <w:pStyle w:val="13"/>
            <w:numPr>
              <w:ilvl w:val="0"/>
              <w:numId w:val="3"/>
            </w:numPr>
            <w:tabs>
              <w:tab w:val="left" w:pos="635"/>
              <w:tab w:val="left" w:pos="636"/>
              <w:tab w:val="right" w:leader="dot" w:pos="8900"/>
            </w:tabs>
            <w:spacing w:before="183" w:after="0" w:line="240" w:lineRule="auto"/>
            <w:ind w:left="635" w:right="0" w:hanging="402"/>
            <w:jc w:val="left"/>
            <w:rPr>
              <w:rFonts w:ascii="Times New Roman" w:eastAsia="Times New Roman"/>
              <w:b/>
            </w:rPr>
          </w:pPr>
          <w:r>
            <w:fldChar w:fldCharType="begin"/>
          </w:r>
          <w:r>
            <w:instrText xml:space="preserve"> HYPERLINK \l "_bookmark6" </w:instrText>
          </w:r>
          <w:r>
            <w:fldChar w:fldCharType="separate"/>
          </w:r>
          <w:r>
            <w:t>所采用算法思想</w:t>
          </w:r>
          <w:r>
            <w:rPr>
              <w:rFonts w:ascii="Times New Roman" w:eastAsia="Times New Roman"/>
            </w:rPr>
            <w:tab/>
          </w:r>
          <w:r>
            <w:rPr>
              <w:rFonts w:ascii="Times New Roman" w:eastAsia="Times New Roman"/>
              <w:b/>
            </w:rPr>
            <w:t>8</w:t>
          </w:r>
          <w:r>
            <w:rPr>
              <w:rFonts w:ascii="Times New Roman" w:eastAsia="Times New Roman"/>
              <w:b/>
            </w:rPr>
            <w:fldChar w:fldCharType="end"/>
          </w:r>
        </w:p>
        <w:p>
          <w:pPr>
            <w:pStyle w:val="15"/>
            <w:numPr>
              <w:ilvl w:val="1"/>
              <w:numId w:val="3"/>
            </w:numPr>
            <w:tabs>
              <w:tab w:val="left" w:pos="794"/>
              <w:tab w:val="right" w:leader="dot" w:pos="8900"/>
            </w:tabs>
            <w:spacing w:before="187" w:after="0" w:line="240" w:lineRule="auto"/>
            <w:ind w:left="794" w:right="0" w:hanging="360"/>
            <w:jc w:val="left"/>
            <w:rPr>
              <w:rFonts w:ascii="Times New Roman" w:eastAsia="Times New Roman"/>
            </w:rPr>
          </w:pPr>
          <w:r>
            <w:fldChar w:fldCharType="begin"/>
          </w:r>
          <w:r>
            <w:instrText xml:space="preserve"> HYPERLINK \l "_bookmark7" </w:instrText>
          </w:r>
          <w:r>
            <w:fldChar w:fldCharType="separate"/>
          </w:r>
          <w:r>
            <w:t>图像预处理</w:t>
          </w:r>
          <w:r>
            <w:rPr>
              <w:rFonts w:ascii="Times New Roman" w:eastAsia="Times New Roman"/>
            </w:rPr>
            <w:tab/>
          </w:r>
          <w:r>
            <w:rPr>
              <w:rFonts w:ascii="Times New Roman" w:eastAsia="Times New Roman"/>
            </w:rPr>
            <w:t>8</w:t>
          </w:r>
          <w:r>
            <w:rPr>
              <w:rFonts w:ascii="Times New Roman" w:eastAsia="Times New Roman"/>
            </w:rPr>
            <w:fldChar w:fldCharType="end"/>
          </w:r>
        </w:p>
        <w:p>
          <w:pPr>
            <w:pStyle w:val="18"/>
            <w:tabs>
              <w:tab w:val="right" w:leader="dot" w:pos="8900"/>
            </w:tabs>
            <w:spacing w:before="176"/>
            <w:ind w:firstLine="0"/>
            <w:rPr>
              <w:rFonts w:ascii="Times New Roman" w:eastAsia="Times New Roman"/>
              <w:b w:val="0"/>
              <w:sz w:val="24"/>
            </w:rPr>
          </w:pPr>
          <w:r>
            <w:fldChar w:fldCharType="begin"/>
          </w:r>
          <w:r>
            <w:instrText xml:space="preserve"> HYPERLINK \l "_bookmark8" </w:instrText>
          </w:r>
          <w:r>
            <w:fldChar w:fldCharType="separate"/>
          </w:r>
          <w:r>
            <w:rPr>
              <w:rFonts w:ascii="Times New Roman" w:eastAsia="Times New Roman"/>
              <w:b w:val="0"/>
              <w:sz w:val="24"/>
            </w:rPr>
            <w:t>2.2.1</w:t>
          </w:r>
          <w:r>
            <w:rPr>
              <w:rFonts w:ascii="Times New Roman" w:eastAsia="Times New Roman"/>
              <w:b w:val="0"/>
              <w:spacing w:val="-1"/>
              <w:sz w:val="24"/>
            </w:rPr>
            <w:t xml:space="preserve"> </w:t>
          </w:r>
          <w:r>
            <w:rPr>
              <w:b w:val="0"/>
              <w:i w:val="0"/>
              <w:sz w:val="25"/>
            </w:rPr>
            <w:t>中值滤波</w:t>
          </w:r>
          <w:r>
            <w:rPr>
              <w:rFonts w:ascii="Times New Roman" w:eastAsia="Times New Roman"/>
              <w:b w:val="0"/>
              <w:i w:val="0"/>
              <w:sz w:val="25"/>
            </w:rPr>
            <w:tab/>
          </w:r>
          <w:r>
            <w:rPr>
              <w:rFonts w:ascii="Times New Roman" w:eastAsia="Times New Roman"/>
              <w:b w:val="0"/>
              <w:sz w:val="24"/>
            </w:rPr>
            <w:t>8</w:t>
          </w:r>
          <w:r>
            <w:rPr>
              <w:rFonts w:ascii="Times New Roman" w:eastAsia="Times New Roman"/>
              <w:b w:val="0"/>
              <w:sz w:val="24"/>
            </w:rPr>
            <w:fldChar w:fldCharType="end"/>
          </w:r>
        </w:p>
        <w:p>
          <w:pPr>
            <w:pStyle w:val="18"/>
            <w:tabs>
              <w:tab w:val="right" w:leader="dot" w:pos="8900"/>
            </w:tabs>
            <w:ind w:firstLine="0"/>
            <w:rPr>
              <w:rFonts w:ascii="Times New Roman" w:eastAsia="Times New Roman"/>
              <w:b w:val="0"/>
              <w:sz w:val="24"/>
            </w:rPr>
          </w:pPr>
          <w:r>
            <w:fldChar w:fldCharType="begin"/>
          </w:r>
          <w:r>
            <w:instrText xml:space="preserve"> HYPERLINK \l "_bookmark9" </w:instrText>
          </w:r>
          <w:r>
            <w:fldChar w:fldCharType="separate"/>
          </w:r>
          <w:r>
            <w:rPr>
              <w:rFonts w:ascii="Times New Roman" w:eastAsia="Times New Roman"/>
              <w:b w:val="0"/>
              <w:sz w:val="24"/>
            </w:rPr>
            <w:t>2.1.2</w:t>
          </w:r>
          <w:r>
            <w:rPr>
              <w:rFonts w:ascii="Times New Roman" w:eastAsia="Times New Roman"/>
              <w:b w:val="0"/>
              <w:spacing w:val="-1"/>
              <w:sz w:val="24"/>
            </w:rPr>
            <w:t xml:space="preserve"> </w:t>
          </w:r>
          <w:r>
            <w:rPr>
              <w:b w:val="0"/>
              <w:i w:val="0"/>
              <w:sz w:val="25"/>
            </w:rPr>
            <w:t>直方图均衡化</w:t>
          </w:r>
          <w:r>
            <w:rPr>
              <w:rFonts w:ascii="Times New Roman" w:eastAsia="Times New Roman"/>
              <w:b w:val="0"/>
              <w:i w:val="0"/>
              <w:sz w:val="25"/>
            </w:rPr>
            <w:tab/>
          </w:r>
          <w:r>
            <w:rPr>
              <w:rFonts w:ascii="Times New Roman" w:eastAsia="Times New Roman"/>
              <w:b w:val="0"/>
              <w:sz w:val="24"/>
            </w:rPr>
            <w:t>8</w:t>
          </w:r>
          <w:r>
            <w:rPr>
              <w:rFonts w:ascii="Times New Roman" w:eastAsia="Times New Roman"/>
              <w:b w:val="0"/>
              <w:sz w:val="24"/>
            </w:rPr>
            <w:fldChar w:fldCharType="end"/>
          </w:r>
        </w:p>
        <w:p>
          <w:pPr>
            <w:pStyle w:val="15"/>
            <w:numPr>
              <w:ilvl w:val="1"/>
              <w:numId w:val="3"/>
            </w:numPr>
            <w:tabs>
              <w:tab w:val="left" w:pos="794"/>
              <w:tab w:val="right" w:leader="dot" w:pos="8900"/>
            </w:tabs>
            <w:spacing w:before="184" w:after="0" w:line="240" w:lineRule="auto"/>
            <w:ind w:left="794" w:right="0" w:hanging="360"/>
            <w:jc w:val="left"/>
            <w:rPr>
              <w:rFonts w:ascii="Times New Roman" w:eastAsia="Times New Roman"/>
            </w:rPr>
          </w:pPr>
          <w:r>
            <w:fldChar w:fldCharType="begin"/>
          </w:r>
          <w:r>
            <w:instrText xml:space="preserve"> HYPERLINK \l "_bookmark10" </w:instrText>
          </w:r>
          <w:r>
            <w:fldChar w:fldCharType="separate"/>
          </w:r>
          <w:r>
            <w:t>图像颜色特征</w:t>
          </w:r>
          <w:r>
            <w:rPr>
              <w:rFonts w:ascii="Times New Roman" w:eastAsia="Times New Roman"/>
            </w:rPr>
            <w:tab/>
          </w:r>
          <w:r>
            <w:rPr>
              <w:rFonts w:ascii="Times New Roman" w:eastAsia="Times New Roman"/>
            </w:rPr>
            <w:t>8</w:t>
          </w:r>
          <w:r>
            <w:rPr>
              <w:rFonts w:ascii="Times New Roman" w:eastAsia="Times New Roman"/>
            </w:rPr>
            <w:fldChar w:fldCharType="end"/>
          </w:r>
        </w:p>
        <w:p>
          <w:pPr>
            <w:pStyle w:val="18"/>
            <w:numPr>
              <w:ilvl w:val="2"/>
              <w:numId w:val="3"/>
            </w:numPr>
            <w:tabs>
              <w:tab w:val="left" w:pos="1176"/>
              <w:tab w:val="right" w:leader="dot" w:pos="8900"/>
            </w:tabs>
            <w:spacing w:before="177" w:after="0" w:line="240" w:lineRule="auto"/>
            <w:ind w:left="1175" w:right="0" w:hanging="541"/>
            <w:jc w:val="left"/>
            <w:rPr>
              <w:rFonts w:ascii="Times New Roman" w:eastAsia="Times New Roman"/>
              <w:b w:val="0"/>
              <w:sz w:val="24"/>
            </w:rPr>
          </w:pPr>
          <w:r>
            <w:fldChar w:fldCharType="begin"/>
          </w:r>
          <w:r>
            <w:instrText xml:space="preserve"> HYPERLINK \l "_bookmark11" </w:instrText>
          </w:r>
          <w:r>
            <w:fldChar w:fldCharType="separate"/>
          </w:r>
          <w:r>
            <w:rPr>
              <w:rFonts w:ascii="Times New Roman" w:eastAsia="Times New Roman"/>
              <w:b w:val="0"/>
              <w:sz w:val="24"/>
            </w:rPr>
            <w:t>HSI</w:t>
          </w:r>
          <w:r>
            <w:rPr>
              <w:rFonts w:ascii="Times New Roman" w:eastAsia="Times New Roman"/>
              <w:b w:val="0"/>
              <w:spacing w:val="-3"/>
              <w:sz w:val="24"/>
            </w:rPr>
            <w:t xml:space="preserve"> </w:t>
          </w:r>
          <w:r>
            <w:rPr>
              <w:b w:val="0"/>
              <w:i w:val="0"/>
              <w:sz w:val="25"/>
            </w:rPr>
            <w:t>中心矩法</w:t>
          </w:r>
          <w:r>
            <w:rPr>
              <w:rFonts w:ascii="Times New Roman" w:eastAsia="Times New Roman"/>
              <w:b w:val="0"/>
              <w:i w:val="0"/>
              <w:sz w:val="25"/>
            </w:rPr>
            <w:tab/>
          </w:r>
          <w:r>
            <w:rPr>
              <w:rFonts w:ascii="Times New Roman" w:eastAsia="Times New Roman"/>
              <w:b w:val="0"/>
              <w:sz w:val="24"/>
            </w:rPr>
            <w:t>9</w:t>
          </w:r>
          <w:r>
            <w:rPr>
              <w:rFonts w:ascii="Times New Roman" w:eastAsia="Times New Roman"/>
              <w:b w:val="0"/>
              <w:sz w:val="24"/>
            </w:rPr>
            <w:fldChar w:fldCharType="end"/>
          </w:r>
        </w:p>
        <w:p>
          <w:pPr>
            <w:pStyle w:val="18"/>
            <w:numPr>
              <w:ilvl w:val="2"/>
              <w:numId w:val="3"/>
            </w:numPr>
            <w:tabs>
              <w:tab w:val="left" w:pos="1236"/>
              <w:tab w:val="right" w:leader="dot" w:pos="8900"/>
            </w:tabs>
            <w:spacing w:before="172" w:after="0" w:line="240" w:lineRule="auto"/>
            <w:ind w:left="1235" w:right="0" w:hanging="601"/>
            <w:jc w:val="left"/>
            <w:rPr>
              <w:rFonts w:ascii="Times New Roman" w:eastAsia="Times New Roman"/>
              <w:b w:val="0"/>
              <w:sz w:val="24"/>
            </w:rPr>
          </w:pPr>
          <w:r>
            <w:fldChar w:fldCharType="begin"/>
          </w:r>
          <w:r>
            <w:instrText xml:space="preserve"> HYPERLINK \l "_bookmark12" </w:instrText>
          </w:r>
          <w:r>
            <w:fldChar w:fldCharType="separate"/>
          </w:r>
          <w:r>
            <w:rPr>
              <w:b w:val="0"/>
              <w:i w:val="0"/>
              <w:sz w:val="25"/>
            </w:rPr>
            <w:t>直方图相交法</w:t>
          </w:r>
          <w:r>
            <w:rPr>
              <w:rFonts w:ascii="Times New Roman" w:eastAsia="Times New Roman"/>
              <w:b w:val="0"/>
              <w:i w:val="0"/>
              <w:sz w:val="25"/>
            </w:rPr>
            <w:tab/>
          </w:r>
          <w:r>
            <w:rPr>
              <w:rFonts w:ascii="Times New Roman" w:eastAsia="Times New Roman"/>
              <w:b w:val="0"/>
              <w:sz w:val="24"/>
            </w:rPr>
            <w:t>10</w:t>
          </w:r>
          <w:r>
            <w:rPr>
              <w:rFonts w:ascii="Times New Roman" w:eastAsia="Times New Roman"/>
              <w:b w:val="0"/>
              <w:sz w:val="24"/>
            </w:rPr>
            <w:fldChar w:fldCharType="end"/>
          </w:r>
        </w:p>
        <w:p>
          <w:pPr>
            <w:pStyle w:val="15"/>
            <w:numPr>
              <w:ilvl w:val="1"/>
              <w:numId w:val="3"/>
            </w:numPr>
            <w:tabs>
              <w:tab w:val="left" w:pos="830"/>
              <w:tab w:val="right" w:leader="dot" w:pos="8900"/>
            </w:tabs>
            <w:spacing w:before="184" w:after="0" w:line="240" w:lineRule="auto"/>
            <w:ind w:left="830" w:right="0" w:hanging="396"/>
            <w:jc w:val="left"/>
            <w:rPr>
              <w:rFonts w:ascii="Times New Roman" w:eastAsia="Times New Roman"/>
            </w:rPr>
          </w:pPr>
          <w:r>
            <w:fldChar w:fldCharType="begin"/>
          </w:r>
          <w:r>
            <w:instrText xml:space="preserve"> HYPERLINK \l "_bookmark13" </w:instrText>
          </w:r>
          <w:r>
            <w:fldChar w:fldCharType="separate"/>
          </w:r>
          <w:r>
            <w:t>图像纹理特征</w:t>
          </w:r>
          <w:r>
            <w:rPr>
              <w:rFonts w:ascii="Times New Roman" w:eastAsia="Times New Roman"/>
            </w:rPr>
            <w:tab/>
          </w:r>
          <w:r>
            <w:rPr>
              <w:rFonts w:ascii="Times New Roman" w:eastAsia="Times New Roman"/>
            </w:rPr>
            <w:t>10</w:t>
          </w:r>
          <w:r>
            <w:rPr>
              <w:rFonts w:ascii="Times New Roman" w:eastAsia="Times New Roman"/>
            </w:rPr>
            <w:fldChar w:fldCharType="end"/>
          </w:r>
        </w:p>
        <w:p>
          <w:pPr>
            <w:pStyle w:val="17"/>
            <w:numPr>
              <w:ilvl w:val="2"/>
              <w:numId w:val="3"/>
            </w:numPr>
            <w:tabs>
              <w:tab w:val="left" w:pos="1236"/>
              <w:tab w:val="right" w:leader="dot" w:pos="8900"/>
            </w:tabs>
            <w:spacing w:before="175" w:after="0" w:line="240" w:lineRule="auto"/>
            <w:ind w:left="1235" w:right="0" w:hanging="601"/>
            <w:jc w:val="left"/>
            <w:rPr>
              <w:rFonts w:ascii="Times New Roman" w:eastAsia="Times New Roman"/>
              <w:i/>
              <w:sz w:val="24"/>
            </w:rPr>
          </w:pPr>
          <w:r>
            <w:fldChar w:fldCharType="begin"/>
          </w:r>
          <w:r>
            <w:instrText xml:space="preserve"> HYPERLINK \l "_bookmark14" </w:instrText>
          </w:r>
          <w:r>
            <w:fldChar w:fldCharType="separate"/>
          </w:r>
          <w:r>
            <w:t>灰度共生矩阵法</w:t>
          </w:r>
          <w:r>
            <w:rPr>
              <w:rFonts w:ascii="Times New Roman" w:eastAsia="Times New Roman"/>
            </w:rPr>
            <w:tab/>
          </w:r>
          <w:r>
            <w:rPr>
              <w:rFonts w:ascii="Times New Roman" w:eastAsia="Times New Roman"/>
              <w:i/>
              <w:sz w:val="24"/>
            </w:rPr>
            <w:t>11</w:t>
          </w:r>
          <w:r>
            <w:rPr>
              <w:rFonts w:ascii="Times New Roman" w:eastAsia="Times New Roman"/>
              <w:i/>
              <w:sz w:val="24"/>
            </w:rPr>
            <w:fldChar w:fldCharType="end"/>
          </w:r>
        </w:p>
        <w:p>
          <w:pPr>
            <w:pStyle w:val="15"/>
            <w:numPr>
              <w:ilvl w:val="1"/>
              <w:numId w:val="3"/>
            </w:numPr>
            <w:tabs>
              <w:tab w:val="left" w:pos="830"/>
              <w:tab w:val="right" w:leader="dot" w:pos="8900"/>
            </w:tabs>
            <w:spacing w:before="184" w:after="0" w:line="240" w:lineRule="auto"/>
            <w:ind w:left="830" w:right="0" w:hanging="396"/>
            <w:jc w:val="left"/>
            <w:rPr>
              <w:rFonts w:ascii="Times New Roman" w:eastAsia="Times New Roman"/>
            </w:rPr>
          </w:pPr>
          <w:r>
            <w:fldChar w:fldCharType="begin"/>
          </w:r>
          <w:r>
            <w:instrText xml:space="preserve"> HYPERLINK \l "_bookmark15" </w:instrText>
          </w:r>
          <w:r>
            <w:fldChar w:fldCharType="separate"/>
          </w:r>
          <w:r>
            <w:t>基于形状特征的检索</w:t>
          </w:r>
          <w:r>
            <w:rPr>
              <w:rFonts w:ascii="Times New Roman" w:eastAsia="Times New Roman"/>
            </w:rPr>
            <w:tab/>
          </w:r>
          <w:r>
            <w:rPr>
              <w:rFonts w:ascii="Times New Roman" w:eastAsia="Times New Roman"/>
            </w:rPr>
            <w:t>12</w:t>
          </w:r>
          <w:r>
            <w:rPr>
              <w:rFonts w:ascii="Times New Roman" w:eastAsia="Times New Roman"/>
            </w:rPr>
            <w:fldChar w:fldCharType="end"/>
          </w:r>
        </w:p>
        <w:p>
          <w:pPr>
            <w:pStyle w:val="18"/>
            <w:numPr>
              <w:ilvl w:val="2"/>
              <w:numId w:val="3"/>
            </w:numPr>
            <w:tabs>
              <w:tab w:val="left" w:pos="1176"/>
              <w:tab w:val="right" w:leader="dot" w:pos="8900"/>
            </w:tabs>
            <w:spacing w:before="177" w:after="0" w:line="240" w:lineRule="auto"/>
            <w:ind w:left="1175" w:right="0" w:hanging="541"/>
            <w:jc w:val="left"/>
            <w:rPr>
              <w:rFonts w:ascii="Times New Roman" w:eastAsia="Times New Roman"/>
              <w:b w:val="0"/>
              <w:sz w:val="24"/>
            </w:rPr>
          </w:pPr>
          <w:r>
            <w:fldChar w:fldCharType="begin"/>
          </w:r>
          <w:r>
            <w:instrText xml:space="preserve"> HYPERLINK \l "_bookmark16" </w:instrText>
          </w:r>
          <w:r>
            <w:fldChar w:fldCharType="separate"/>
          </w:r>
          <w:r>
            <w:rPr>
              <w:b w:val="0"/>
              <w:i w:val="0"/>
              <w:sz w:val="25"/>
            </w:rPr>
            <w:t>形状不变矩法</w:t>
          </w:r>
          <w:r>
            <w:rPr>
              <w:rFonts w:ascii="Times New Roman" w:eastAsia="Times New Roman"/>
              <w:b w:val="0"/>
              <w:i w:val="0"/>
              <w:sz w:val="25"/>
            </w:rPr>
            <w:tab/>
          </w:r>
          <w:r>
            <w:rPr>
              <w:rFonts w:ascii="Times New Roman" w:eastAsia="Times New Roman"/>
              <w:b w:val="0"/>
              <w:sz w:val="24"/>
            </w:rPr>
            <w:t>12</w:t>
          </w:r>
          <w:r>
            <w:rPr>
              <w:rFonts w:ascii="Times New Roman" w:eastAsia="Times New Roman"/>
              <w:b w:val="0"/>
              <w:sz w:val="24"/>
            </w:rPr>
            <w:fldChar w:fldCharType="end"/>
          </w:r>
        </w:p>
        <w:p>
          <w:pPr>
            <w:pStyle w:val="17"/>
            <w:numPr>
              <w:ilvl w:val="2"/>
              <w:numId w:val="3"/>
            </w:numPr>
            <w:tabs>
              <w:tab w:val="left" w:pos="1176"/>
              <w:tab w:val="right" w:leader="dot" w:pos="8900"/>
            </w:tabs>
            <w:spacing w:before="171" w:after="0" w:line="240" w:lineRule="auto"/>
            <w:ind w:left="1175" w:right="0" w:hanging="541"/>
            <w:jc w:val="left"/>
            <w:rPr>
              <w:rFonts w:ascii="Times New Roman" w:eastAsia="Times New Roman"/>
              <w:i/>
              <w:sz w:val="24"/>
            </w:rPr>
          </w:pPr>
          <w:r>
            <w:fldChar w:fldCharType="begin"/>
          </w:r>
          <w:r>
            <w:instrText xml:space="preserve"> HYPERLINK \l "_bookmark17" </w:instrText>
          </w:r>
          <w:r>
            <w:fldChar w:fldCharType="separate"/>
          </w:r>
          <w:r>
            <w:t>边缘方向直方图法</w:t>
          </w:r>
          <w:r>
            <w:rPr>
              <w:rFonts w:ascii="Times New Roman" w:eastAsia="Times New Roman"/>
            </w:rPr>
            <w:tab/>
          </w:r>
          <w:r>
            <w:rPr>
              <w:rFonts w:ascii="Times New Roman" w:eastAsia="Times New Roman"/>
              <w:i/>
              <w:sz w:val="24"/>
            </w:rPr>
            <w:t>14</w:t>
          </w:r>
          <w:r>
            <w:rPr>
              <w:rFonts w:ascii="Times New Roman" w:eastAsia="Times New Roman"/>
              <w:i/>
              <w:sz w:val="24"/>
            </w:rPr>
            <w:fldChar w:fldCharType="end"/>
          </w:r>
        </w:p>
        <w:p>
          <w:pPr>
            <w:pStyle w:val="15"/>
            <w:numPr>
              <w:ilvl w:val="1"/>
              <w:numId w:val="3"/>
            </w:numPr>
            <w:tabs>
              <w:tab w:val="left" w:pos="830"/>
              <w:tab w:val="right" w:leader="dot" w:pos="8900"/>
            </w:tabs>
            <w:spacing w:before="185" w:after="0" w:line="240" w:lineRule="auto"/>
            <w:ind w:left="830" w:right="0" w:hanging="396"/>
            <w:jc w:val="left"/>
            <w:rPr>
              <w:rFonts w:ascii="Times New Roman" w:eastAsia="Times New Roman"/>
            </w:rPr>
          </w:pPr>
          <w:r>
            <w:fldChar w:fldCharType="begin"/>
          </w:r>
          <w:r>
            <w:instrText xml:space="preserve"> HYPERLINK \l "_bookmark18" </w:instrText>
          </w:r>
          <w:r>
            <w:fldChar w:fldCharType="separate"/>
          </w:r>
          <w:r>
            <w:t>图像特征匹配</w:t>
          </w:r>
          <w:r>
            <w:rPr>
              <w:rFonts w:ascii="Times New Roman" w:eastAsia="Times New Roman"/>
            </w:rPr>
            <w:tab/>
          </w:r>
          <w:r>
            <w:rPr>
              <w:rFonts w:ascii="Times New Roman" w:eastAsia="Times New Roman"/>
            </w:rPr>
            <w:t>14</w:t>
          </w:r>
          <w:r>
            <w:rPr>
              <w:rFonts w:ascii="Times New Roman" w:eastAsia="Times New Roman"/>
            </w:rPr>
            <w:fldChar w:fldCharType="end"/>
          </w:r>
        </w:p>
        <w:p>
          <w:pPr>
            <w:pStyle w:val="14"/>
            <w:numPr>
              <w:ilvl w:val="0"/>
              <w:numId w:val="3"/>
            </w:numPr>
            <w:tabs>
              <w:tab w:val="left" w:pos="416"/>
              <w:tab w:val="right" w:leader="dot" w:pos="8900"/>
            </w:tabs>
            <w:spacing w:before="187" w:after="0" w:line="240" w:lineRule="auto"/>
            <w:ind w:left="415" w:right="0" w:hanging="182"/>
            <w:jc w:val="left"/>
            <w:rPr>
              <w:rFonts w:ascii="Times New Roman" w:eastAsia="Times New Roman"/>
              <w:i w:val="0"/>
              <w:sz w:val="24"/>
            </w:rPr>
          </w:pPr>
          <w:r>
            <w:fldChar w:fldCharType="begin"/>
          </w:r>
          <w:r>
            <w:instrText xml:space="preserve"> HYPERLINK \l "_bookmark19" </w:instrText>
          </w:r>
          <w:r>
            <w:fldChar w:fldCharType="separate"/>
          </w:r>
          <w:r>
            <w:rPr>
              <w:b w:val="0"/>
              <w:i w:val="0"/>
              <w:sz w:val="24"/>
            </w:rPr>
            <w:t>详细实现过程</w:t>
          </w:r>
          <w:r>
            <w:rPr>
              <w:rFonts w:ascii="Times New Roman" w:eastAsia="Times New Roman"/>
              <w:b w:val="0"/>
              <w:i w:val="0"/>
              <w:sz w:val="24"/>
            </w:rPr>
            <w:tab/>
          </w:r>
          <w:r>
            <w:rPr>
              <w:rFonts w:ascii="Times New Roman" w:eastAsia="Times New Roman"/>
              <w:i w:val="0"/>
              <w:sz w:val="24"/>
            </w:rPr>
            <w:t>15</w:t>
          </w:r>
          <w:r>
            <w:rPr>
              <w:rFonts w:ascii="Times New Roman" w:eastAsia="Times New Roman"/>
              <w:i w:val="0"/>
              <w:sz w:val="24"/>
            </w:rPr>
            <w:fldChar w:fldCharType="end"/>
          </w:r>
        </w:p>
        <w:p>
          <w:pPr>
            <w:pStyle w:val="15"/>
            <w:numPr>
              <w:ilvl w:val="1"/>
              <w:numId w:val="3"/>
            </w:numPr>
            <w:tabs>
              <w:tab w:val="left" w:pos="794"/>
              <w:tab w:val="right" w:leader="dot" w:pos="8900"/>
            </w:tabs>
            <w:spacing w:before="185" w:after="0" w:line="240" w:lineRule="auto"/>
            <w:ind w:left="794" w:right="0" w:hanging="360"/>
            <w:jc w:val="left"/>
            <w:rPr>
              <w:rFonts w:ascii="Times New Roman" w:eastAsia="Times New Roman"/>
            </w:rPr>
          </w:pPr>
          <w:r>
            <w:fldChar w:fldCharType="begin"/>
          </w:r>
          <w:r>
            <w:instrText xml:space="preserve"> HYPERLINK \l "_bookmark20" </w:instrText>
          </w:r>
          <w:r>
            <w:fldChar w:fldCharType="separate"/>
          </w:r>
          <w:r>
            <w:t>图像特征数据库设计说明</w:t>
          </w:r>
          <w:r>
            <w:rPr>
              <w:rFonts w:ascii="Times New Roman" w:eastAsia="Times New Roman"/>
            </w:rPr>
            <w:tab/>
          </w:r>
          <w:r>
            <w:rPr>
              <w:rFonts w:ascii="Times New Roman" w:eastAsia="Times New Roman"/>
            </w:rPr>
            <w:t>15</w:t>
          </w:r>
          <w:r>
            <w:rPr>
              <w:rFonts w:ascii="Times New Roman" w:eastAsia="Times New Roman"/>
            </w:rPr>
            <w:fldChar w:fldCharType="end"/>
          </w:r>
        </w:p>
        <w:p>
          <w:pPr>
            <w:pStyle w:val="16"/>
            <w:numPr>
              <w:ilvl w:val="1"/>
              <w:numId w:val="3"/>
            </w:numPr>
            <w:tabs>
              <w:tab w:val="left" w:pos="782"/>
              <w:tab w:val="right" w:leader="dot" w:pos="8900"/>
            </w:tabs>
            <w:spacing w:before="186" w:after="0" w:line="240" w:lineRule="auto"/>
            <w:ind w:left="782" w:right="0" w:hanging="348"/>
            <w:jc w:val="left"/>
            <w:rPr>
              <w:b w:val="0"/>
              <w:i w:val="0"/>
              <w:sz w:val="24"/>
            </w:rPr>
          </w:pPr>
          <w:r>
            <w:fldChar w:fldCharType="begin"/>
          </w:r>
          <w:r>
            <w:instrText xml:space="preserve"> HYPERLINK \l "_bookmark21" </w:instrText>
          </w:r>
          <w:r>
            <w:fldChar w:fldCharType="separate"/>
          </w:r>
          <w:r>
            <w:rPr>
              <w:b w:val="0"/>
              <w:i w:val="0"/>
              <w:sz w:val="24"/>
            </w:rPr>
            <w:t>J</w:t>
          </w:r>
          <w:r>
            <w:rPr>
              <w:b w:val="0"/>
              <w:i w:val="0"/>
              <w:sz w:val="19"/>
            </w:rPr>
            <w:t xml:space="preserve">AVA </w:t>
          </w:r>
          <w:r>
            <w:rPr>
              <w:rFonts w:hint="eastAsia" w:ascii="宋体" w:eastAsia="宋体"/>
              <w:b w:val="0"/>
              <w:i w:val="0"/>
              <w:sz w:val="24"/>
            </w:rPr>
            <w:t>包与类的设计</w:t>
          </w:r>
          <w:r>
            <w:rPr>
              <w:b w:val="0"/>
              <w:i w:val="0"/>
              <w:sz w:val="24"/>
            </w:rPr>
            <w:tab/>
          </w:r>
          <w:r>
            <w:rPr>
              <w:b w:val="0"/>
              <w:i w:val="0"/>
              <w:sz w:val="24"/>
            </w:rPr>
            <w:t>18</w:t>
          </w:r>
          <w:r>
            <w:rPr>
              <w:b w:val="0"/>
              <w:i w:val="0"/>
              <w:sz w:val="24"/>
            </w:rPr>
            <w:fldChar w:fldCharType="end"/>
          </w:r>
        </w:p>
        <w:p>
          <w:pPr>
            <w:pStyle w:val="14"/>
            <w:numPr>
              <w:ilvl w:val="0"/>
              <w:numId w:val="3"/>
            </w:numPr>
            <w:tabs>
              <w:tab w:val="left" w:pos="416"/>
              <w:tab w:val="right" w:leader="dot" w:pos="8900"/>
            </w:tabs>
            <w:spacing w:before="185" w:after="0" w:line="240" w:lineRule="auto"/>
            <w:ind w:left="415" w:right="0" w:hanging="182"/>
            <w:jc w:val="left"/>
            <w:rPr>
              <w:rFonts w:ascii="Times New Roman" w:eastAsia="Times New Roman"/>
              <w:i w:val="0"/>
              <w:sz w:val="24"/>
            </w:rPr>
          </w:pPr>
          <w:r>
            <w:fldChar w:fldCharType="begin"/>
          </w:r>
          <w:r>
            <w:instrText xml:space="preserve"> HYPERLINK \l "_bookmark22" </w:instrText>
          </w:r>
          <w:r>
            <w:fldChar w:fldCharType="separate"/>
          </w:r>
          <w:r>
            <w:rPr>
              <w:b w:val="0"/>
              <w:i w:val="0"/>
              <w:sz w:val="24"/>
            </w:rPr>
            <w:t>实验结果分析</w:t>
          </w:r>
          <w:r>
            <w:rPr>
              <w:rFonts w:ascii="Times New Roman" w:eastAsia="Times New Roman"/>
              <w:b w:val="0"/>
              <w:i w:val="0"/>
              <w:sz w:val="24"/>
            </w:rPr>
            <w:tab/>
          </w:r>
          <w:r>
            <w:rPr>
              <w:rFonts w:ascii="Times New Roman" w:eastAsia="Times New Roman"/>
              <w:i w:val="0"/>
              <w:sz w:val="24"/>
            </w:rPr>
            <w:t>22</w:t>
          </w:r>
          <w:r>
            <w:rPr>
              <w:rFonts w:ascii="Times New Roman" w:eastAsia="Times New Roman"/>
              <w:i w:val="0"/>
              <w:sz w:val="24"/>
            </w:rPr>
            <w:fldChar w:fldCharType="end"/>
          </w:r>
        </w:p>
        <w:p>
          <w:pPr>
            <w:pStyle w:val="13"/>
            <w:numPr>
              <w:ilvl w:val="0"/>
              <w:numId w:val="3"/>
            </w:numPr>
            <w:tabs>
              <w:tab w:val="left" w:pos="416"/>
              <w:tab w:val="right" w:leader="dot" w:pos="8900"/>
            </w:tabs>
            <w:spacing w:before="187" w:after="0" w:line="240" w:lineRule="auto"/>
            <w:ind w:left="415" w:right="0" w:hanging="182"/>
            <w:jc w:val="left"/>
            <w:rPr>
              <w:rFonts w:ascii="Times New Roman" w:eastAsia="Times New Roman"/>
              <w:b/>
            </w:rPr>
          </w:pPr>
          <w:r>
            <w:fldChar w:fldCharType="begin"/>
          </w:r>
          <w:r>
            <w:instrText xml:space="preserve"> HYPERLINK \l "_bookmark23" </w:instrText>
          </w:r>
          <w:r>
            <w:fldChar w:fldCharType="separate"/>
          </w:r>
          <w:r>
            <w:t>实训总结和心得</w:t>
          </w:r>
          <w:r>
            <w:rPr>
              <w:rFonts w:ascii="Times New Roman" w:eastAsia="Times New Roman"/>
            </w:rPr>
            <w:tab/>
          </w:r>
          <w:r>
            <w:rPr>
              <w:rFonts w:ascii="Times New Roman" w:eastAsia="Times New Roman"/>
              <w:b/>
            </w:rPr>
            <w:t>26</w:t>
          </w:r>
          <w:r>
            <w:rPr>
              <w:rFonts w:ascii="Times New Roman" w:eastAsia="Times New Roman"/>
              <w:b/>
            </w:rPr>
            <w:fldChar w:fldCharType="end"/>
          </w:r>
        </w:p>
        <w:p>
          <w:pPr>
            <w:pStyle w:val="14"/>
            <w:numPr>
              <w:ilvl w:val="0"/>
              <w:numId w:val="3"/>
            </w:numPr>
            <w:tabs>
              <w:tab w:val="left" w:pos="416"/>
              <w:tab w:val="right" w:leader="dot" w:pos="8900"/>
            </w:tabs>
            <w:spacing w:before="187" w:after="0" w:line="240" w:lineRule="auto"/>
            <w:ind w:left="415" w:right="0" w:hanging="182"/>
            <w:jc w:val="left"/>
            <w:rPr>
              <w:rFonts w:ascii="Times New Roman" w:eastAsia="Times New Roman"/>
              <w:sz w:val="24"/>
            </w:rPr>
            <w:sectPr>
              <w:footerReference r:id="rId5" w:type="default"/>
              <w:pgSz w:w="11910" w:h="16850"/>
              <w:pgMar w:top="1600" w:right="0" w:bottom="1440" w:left="1580" w:header="0" w:footer="1256" w:gutter="0"/>
              <w:pgNumType w:start="12"/>
              <w:cols w:space="720" w:num="1"/>
            </w:sectPr>
          </w:pPr>
          <w:r>
            <w:rPr>
              <w:b w:val="0"/>
              <w:i w:val="0"/>
              <w:sz w:val="24"/>
            </w:rPr>
            <w:t>参考</w:t>
          </w:r>
          <w:r>
            <w:fldChar w:fldCharType="begin"/>
          </w:r>
          <w:r>
            <w:instrText xml:space="preserve"> HYPERLINK \l "_bookmark24" </w:instrText>
          </w:r>
          <w:r>
            <w:fldChar w:fldCharType="separate"/>
          </w:r>
          <w:r>
            <w:rPr>
              <w:b w:val="0"/>
              <w:i w:val="0"/>
              <w:sz w:val="24"/>
            </w:rPr>
            <w:t>文献</w:t>
          </w:r>
          <w:r>
            <w:rPr>
              <w:rFonts w:ascii="Times New Roman" w:eastAsia="Times New Roman"/>
              <w:b w:val="0"/>
              <w:i w:val="0"/>
              <w:sz w:val="24"/>
            </w:rPr>
            <w:tab/>
          </w:r>
          <w:r>
            <w:rPr>
              <w:rFonts w:ascii="Times New Roman" w:eastAsia="Times New Roman"/>
              <w:i w:val="0"/>
              <w:sz w:val="24"/>
            </w:rPr>
            <w:t>27</w:t>
          </w:r>
          <w:r>
            <w:rPr>
              <w:rFonts w:ascii="Times New Roman" w:eastAsia="Times New Roman"/>
              <w:i w:val="0"/>
              <w:sz w:val="24"/>
            </w:rPr>
            <w:fldChar w:fldCharType="end"/>
          </w:r>
          <w:bookmarkStart w:id="48" w:name="_GoBack"/>
          <w:bookmarkEnd w:id="48"/>
        </w:p>
      </w:sdtContent>
    </w:sdt>
    <w:p>
      <w:pPr>
        <w:spacing w:line="400" w:lineRule="exact"/>
        <w:rPr>
          <w:rFonts w:hint="eastAsia" w:ascii="宋体" w:hAnsi="宋体"/>
          <w:sz w:val="24"/>
        </w:rPr>
      </w:pPr>
    </w:p>
    <w:p>
      <w:pPr>
        <w:pStyle w:val="2"/>
        <w:numPr>
          <w:ilvl w:val="0"/>
          <w:numId w:val="4"/>
        </w:numPr>
        <w:tabs>
          <w:tab w:val="left" w:pos="595"/>
        </w:tabs>
        <w:spacing w:before="1" w:after="0" w:line="240" w:lineRule="auto"/>
        <w:ind w:left="594" w:right="0" w:hanging="361"/>
        <w:jc w:val="left"/>
        <w:rPr>
          <w:sz w:val="68"/>
        </w:rPr>
      </w:pPr>
      <w:bookmarkStart w:id="0" w:name="_bookmark0"/>
      <w:bookmarkEnd w:id="0"/>
      <w:bookmarkStart w:id="1" w:name="_bookmark0"/>
      <w:bookmarkEnd w:id="1"/>
      <w:r>
        <w:rPr>
          <w:w w:val="95"/>
        </w:rPr>
        <w:t>系统设计</w:t>
      </w:r>
    </w:p>
    <w:p/>
    <w:p>
      <w:pPr>
        <w:pStyle w:val="5"/>
        <w:numPr>
          <w:ilvl w:val="1"/>
          <w:numId w:val="4"/>
        </w:numPr>
        <w:tabs>
          <w:tab w:val="left" w:pos="689"/>
        </w:tabs>
        <w:spacing w:before="0" w:after="0" w:line="240" w:lineRule="auto"/>
        <w:ind w:left="688" w:right="0" w:hanging="455"/>
        <w:jc w:val="left"/>
      </w:pPr>
      <w:bookmarkStart w:id="2" w:name="_bookmark1"/>
      <w:bookmarkEnd w:id="2"/>
      <w:bookmarkStart w:id="3" w:name="_bookmark1"/>
      <w:bookmarkEnd w:id="3"/>
      <w:r>
        <w:t>主要开发工具</w:t>
      </w:r>
    </w:p>
    <w:p>
      <w:pPr>
        <w:pStyle w:val="9"/>
        <w:spacing w:before="131"/>
        <w:ind w:left="234"/>
      </w:pPr>
      <w:r>
        <w:t>1.</w:t>
      </w:r>
      <w:r>
        <w:rPr>
          <w:spacing w:val="-1"/>
        </w:rPr>
        <w:t xml:space="preserve"> 系统开发工具： </w:t>
      </w:r>
    </w:p>
    <w:p>
      <w:pPr>
        <w:pStyle w:val="9"/>
        <w:spacing w:before="187" w:line="384" w:lineRule="auto"/>
        <w:ind w:left="234" w:right="6517" w:firstLine="419"/>
      </w:pPr>
      <w:r>
        <w:rPr>
          <w:spacing w:val="-20"/>
        </w:rPr>
        <w:t xml:space="preserve">使用 </w:t>
      </w:r>
      <w:r>
        <w:t>Java 语言进行开发；</w:t>
      </w:r>
      <w:r>
        <w:rPr>
          <w:spacing w:val="1"/>
        </w:rPr>
        <w:t xml:space="preserve"> </w:t>
      </w:r>
      <w:r>
        <w:t xml:space="preserve">2．数据库开发工具： </w:t>
      </w:r>
    </w:p>
    <w:p>
      <w:pPr>
        <w:pStyle w:val="9"/>
        <w:spacing w:before="2" w:line="386" w:lineRule="auto"/>
        <w:ind w:left="234" w:right="3397" w:firstLine="419"/>
      </w:pPr>
      <w:r>
        <w:rPr>
          <w:spacing w:val="-20"/>
        </w:rPr>
        <w:t xml:space="preserve">使用 </w:t>
      </w:r>
      <w:r>
        <w:t>mysql</w:t>
      </w:r>
      <w:r>
        <w:rPr>
          <w:spacing w:val="-8"/>
        </w:rPr>
        <w:t xml:space="preserve"> 数据库，可视化工具为 </w:t>
      </w:r>
      <w:r>
        <w:t>navicat for mysql；</w:t>
      </w:r>
      <w:r>
        <w:rPr>
          <w:spacing w:val="-117"/>
        </w:rPr>
        <w:t xml:space="preserve"> </w:t>
      </w:r>
      <w:r>
        <w:t xml:space="preserve">3．图像数据库： </w:t>
      </w:r>
    </w:p>
    <w:p>
      <w:pPr>
        <w:pStyle w:val="9"/>
        <w:spacing w:line="304" w:lineRule="exact"/>
        <w:ind w:left="654"/>
      </w:pPr>
      <w:r>
        <w:t xml:space="preserve">检索采用的图像数据为如下网址中的部分数据【1】； </w:t>
      </w:r>
    </w:p>
    <w:p>
      <w:pPr>
        <w:pStyle w:val="9"/>
        <w:spacing w:before="184"/>
        <w:ind w:left="654"/>
      </w:pPr>
      <w:r>
        <w:fldChar w:fldCharType="begin"/>
      </w:r>
      <w:r>
        <w:instrText xml:space="preserve"> HYPERLINK "http://www.vision.caltech.edu/Image_Datasets/Caltech101/" \h </w:instrText>
      </w:r>
      <w:r>
        <w:fldChar w:fldCharType="separate"/>
      </w:r>
      <w:r>
        <w:rPr>
          <w:rFonts w:ascii="Times New Roman"/>
        </w:rPr>
        <w:t>http://www.vision.caltech.edu/Image_Datasets/Caltech101/</w:t>
      </w:r>
      <w:r>
        <w:rPr>
          <w:rFonts w:ascii="Times New Roman"/>
        </w:rPr>
        <w:fldChar w:fldCharType="end"/>
      </w:r>
      <w:r>
        <w:t xml:space="preserve"> </w:t>
      </w:r>
    </w:p>
    <w:p>
      <w:pPr>
        <w:pStyle w:val="9"/>
        <w:spacing w:before="179"/>
        <w:ind w:left="654"/>
      </w:pPr>
      <w:r>
        <w:t xml:space="preserve"> </w:t>
      </w:r>
    </w:p>
    <w:p>
      <w:pPr>
        <w:pStyle w:val="5"/>
        <w:numPr>
          <w:ilvl w:val="1"/>
          <w:numId w:val="4"/>
        </w:numPr>
        <w:tabs>
          <w:tab w:val="left" w:pos="689"/>
        </w:tabs>
        <w:spacing w:before="88" w:after="0" w:line="240" w:lineRule="auto"/>
        <w:ind w:left="688" w:right="0" w:hanging="455"/>
        <w:jc w:val="left"/>
      </w:pPr>
      <w:bookmarkStart w:id="4" w:name="_bookmark2"/>
      <w:bookmarkEnd w:id="4"/>
      <w:bookmarkStart w:id="5" w:name="_bookmark2"/>
      <w:bookmarkEnd w:id="5"/>
      <w:r>
        <w:t>实验方法与步骤</w:t>
      </w:r>
    </w:p>
    <w:p/>
    <w:p>
      <w:pPr>
        <w:pStyle w:val="4"/>
        <w:numPr>
          <w:ilvl w:val="2"/>
          <w:numId w:val="4"/>
        </w:numPr>
        <w:tabs>
          <w:tab w:val="left" w:pos="955"/>
        </w:tabs>
        <w:spacing w:before="132" w:after="0" w:line="240" w:lineRule="auto"/>
        <w:ind w:left="954" w:right="0" w:hanging="721"/>
        <w:jc w:val="left"/>
        <w:rPr>
          <w:sz w:val="34"/>
        </w:rPr>
      </w:pPr>
      <w:bookmarkStart w:id="6" w:name="_bookmark3"/>
      <w:bookmarkEnd w:id="6"/>
      <w:bookmarkStart w:id="7" w:name="_bookmark3"/>
      <w:bookmarkEnd w:id="7"/>
      <w:r>
        <w:rPr>
          <w:w w:val="95"/>
        </w:rPr>
        <w:t>图像检索系统工作流程</w:t>
      </w:r>
    </w:p>
    <w:p>
      <w:pPr>
        <w:pStyle w:val="9"/>
        <w:spacing w:before="245" w:line="343" w:lineRule="auto"/>
        <w:ind w:left="234" w:right="1448" w:firstLine="479"/>
        <w:rPr>
          <w:spacing w:val="-5"/>
          <w:sz w:val="24"/>
          <w:szCs w:val="24"/>
        </w:rPr>
      </w:pPr>
      <w:r>
        <w:rPr>
          <w:spacing w:val="-5"/>
          <w:sz w:val="24"/>
          <w:szCs w:val="24"/>
        </w:rPr>
        <w:t xml:space="preserve">基于内容的图像检索技术是对输入的图像进行分析并分类统一建模，提取其颜色、形状、纹理、轮廓和空间位置等特征，建立特征索引， 存储于特征数据库中。检索时，用户提交查询的源图像，通过用户接口设置查询条件，可以采用一种或几种的特征组合来表示，然后在图像数据库中提取出查询到的所需关联图像，按照相似度从大到小的顺序，反馈给用户。用户可根据自己的满意程度，选择是否修改查询条件，继续查询，以达到满意的查询结果。 </w:t>
      </w:r>
    </w:p>
    <w:p>
      <w:pPr>
        <w:pStyle w:val="9"/>
        <w:spacing w:before="245" w:line="343" w:lineRule="auto"/>
        <w:ind w:left="234" w:right="1328" w:firstLine="479"/>
      </w:pPr>
    </w:p>
    <w:p>
      <w:pPr>
        <w:pStyle w:val="4"/>
        <w:numPr>
          <w:ilvl w:val="2"/>
          <w:numId w:val="4"/>
        </w:numPr>
        <w:tabs>
          <w:tab w:val="left" w:pos="955"/>
        </w:tabs>
        <w:spacing w:before="11" w:after="0" w:line="240" w:lineRule="auto"/>
        <w:ind w:left="954" w:right="0" w:hanging="721"/>
        <w:jc w:val="left"/>
        <w:rPr>
          <w:sz w:val="34"/>
        </w:rPr>
      </w:pPr>
      <w:bookmarkStart w:id="8" w:name="_bookmark4"/>
      <w:bookmarkEnd w:id="8"/>
      <w:bookmarkStart w:id="9" w:name="_bookmark4"/>
      <w:bookmarkEnd w:id="9"/>
      <w:r>
        <w:rPr>
          <w:w w:val="95"/>
        </w:rPr>
        <w:t>图像检索系统框架</w:t>
      </w:r>
    </w:p>
    <w:p>
      <w:pPr>
        <w:pStyle w:val="9"/>
        <w:spacing w:before="245" w:line="343" w:lineRule="auto"/>
        <w:ind w:left="234" w:right="1448" w:firstLine="479"/>
        <w:rPr>
          <w:sz w:val="24"/>
          <w:szCs w:val="24"/>
        </w:rPr>
      </w:pPr>
      <w:r>
        <w:rPr>
          <w:spacing w:val="-5"/>
          <w:sz w:val="24"/>
          <w:szCs w:val="24"/>
        </w:rPr>
        <w:t xml:space="preserve">基于内容的图像检索系统框架如图 </w:t>
      </w:r>
      <w:r>
        <w:rPr>
          <w:sz w:val="24"/>
          <w:szCs w:val="24"/>
        </w:rPr>
        <w:t>1</w:t>
      </w:r>
      <w:r>
        <w:rPr>
          <w:spacing w:val="-8"/>
          <w:sz w:val="24"/>
          <w:szCs w:val="24"/>
        </w:rPr>
        <w:t xml:space="preserve"> 所示。系统的核心是图像特征数据库。图</w:t>
      </w:r>
      <w:r>
        <w:rPr>
          <w:spacing w:val="-2"/>
          <w:sz w:val="24"/>
          <w:szCs w:val="24"/>
        </w:rPr>
        <w:t>像特征既可以从图像本身提取得到， 又可以通过用户交互获得， 并用于计算图像</w:t>
      </w:r>
    </w:p>
    <w:p>
      <w:pPr>
        <w:spacing w:after="0" w:line="343" w:lineRule="auto"/>
        <w:rPr>
          <w:sz w:val="24"/>
          <w:szCs w:val="24"/>
        </w:rPr>
        <w:sectPr>
          <w:pgSz w:w="11910" w:h="16850"/>
          <w:pgMar w:top="1600" w:right="0" w:bottom="1440" w:left="1580" w:header="0" w:footer="1256" w:gutter="0"/>
          <w:cols w:space="720" w:num="1"/>
        </w:sectPr>
      </w:pPr>
    </w:p>
    <w:p>
      <w:pPr>
        <w:pStyle w:val="9"/>
        <w:spacing w:before="6"/>
        <w:rPr>
          <w:sz w:val="24"/>
          <w:szCs w:val="24"/>
        </w:rPr>
      </w:pPr>
    </w:p>
    <w:p>
      <w:pPr>
        <w:pStyle w:val="9"/>
        <w:spacing w:before="67" w:line="343" w:lineRule="auto"/>
        <w:ind w:left="234" w:right="1448"/>
        <w:jc w:val="both"/>
        <w:rPr>
          <w:sz w:val="24"/>
          <w:szCs w:val="24"/>
        </w:rPr>
      </w:pPr>
      <w:r>
        <w:rPr>
          <w:sz w:val="24"/>
          <w:szCs w:val="24"/>
        </w:rPr>
        <w:t>之间的相似度计算。系统框架应主要包含以下几个基本功能模块：检索方法设置、</w:t>
      </w:r>
      <w:r>
        <w:rPr>
          <w:spacing w:val="-4"/>
          <w:sz w:val="24"/>
          <w:szCs w:val="24"/>
        </w:rPr>
        <w:t xml:space="preserve">检索结果浏览、数据库管理维护等。其逻辑结构如图 </w:t>
      </w:r>
      <w:r>
        <w:rPr>
          <w:sz w:val="24"/>
          <w:szCs w:val="24"/>
        </w:rPr>
        <w:t>2</w:t>
      </w:r>
      <w:r>
        <w:rPr>
          <w:spacing w:val="-20"/>
          <w:sz w:val="24"/>
          <w:szCs w:val="24"/>
        </w:rPr>
        <w:t xml:space="preserve"> 所示，图 </w:t>
      </w:r>
      <w:r>
        <w:rPr>
          <w:sz w:val="24"/>
          <w:szCs w:val="24"/>
        </w:rPr>
        <w:t>3</w:t>
      </w:r>
      <w:r>
        <w:rPr>
          <w:spacing w:val="-8"/>
          <w:sz w:val="24"/>
          <w:szCs w:val="24"/>
        </w:rPr>
        <w:t xml:space="preserve"> 为图像检索过程</w:t>
      </w:r>
      <w:r>
        <w:rPr>
          <w:sz w:val="24"/>
          <w:szCs w:val="24"/>
        </w:rPr>
        <w:t>与结果输出。</w:t>
      </w:r>
    </w:p>
    <w:p>
      <w:pPr>
        <w:pStyle w:val="9"/>
        <w:spacing w:before="67" w:line="343" w:lineRule="auto"/>
        <w:ind w:left="234" w:right="1448"/>
        <w:jc w:val="both"/>
      </w:pPr>
    </w:p>
    <w:p>
      <w:pPr>
        <w:pStyle w:val="9"/>
        <w:spacing w:before="10"/>
        <w:ind w:left="234"/>
      </w:pPr>
      <w:r>
        <w:pict>
          <v:group id="_x0000_s1026" o:spid="_x0000_s1026" o:spt="203" style="position:absolute;left:0pt;margin-left:114.4pt;margin-top:8.25pt;height:52.8pt;width:387.2pt;mso-position-horizontal-relative:page;z-index:251661312;mso-width-relative:page;mso-height-relative:page;" coordorigin="2289,165" coordsize="7744,1056">
            <o:lock v:ext="edit"/>
            <v:shape id="_x0000_s1027" o:spid="_x0000_s1027" style="position:absolute;left:2300;top:218;height:991;width:7720;" filled="f" stroked="t" coordorigin="2301,218" coordsize="7720,991" path="m2301,634l2307,578,2325,524,2355,472,2395,424,2444,380,2503,340,2569,305,2642,275,2722,251,2807,233,2897,222,2990,218,3084,222,3174,233,3259,251,3338,275,3412,305,3478,340,3536,380,3586,424,3626,472,3655,524,3674,578,3680,634,3674,691,3655,745,3626,796,3586,844,3536,889,3478,929,3412,964,3338,994,3259,1018,3174,1036,3084,1047,2990,1050,2897,1047,2807,1036,2722,1018,2642,994,2569,964,2503,929,2444,889,2395,844,2355,796,2325,745,2307,691,2301,634xm6550,342l6541,362,6515,381,6472,399,6415,415,6344,430,6262,442,6170,452,6069,460,5961,464,5847,466,5732,464,5624,460,5523,452,5431,442,5349,430,5279,415,5221,399,5179,381,5152,362,5143,342,5152,322,5179,303,5221,285,5279,269,5349,255,5431,242,5523,232,5624,225,5732,220,5847,218,5961,220,6069,225,6170,232,6262,242,6344,255,6415,269,6472,285,6515,303,6541,322,6550,342xm6550,342l6550,1085,6541,1105,6515,1124,6472,1142,6415,1158,6344,1173,6262,1185,6170,1195,6069,1203,5961,1208,5847,1209,5732,1208,5624,1203,5523,1195,5431,1185,5349,1173,5279,1158,5221,1142,5179,1124,5152,1105,5143,1085,5143,342m8878,759l8927,736,8976,717,9025,699,9074,683,9089,669,9101,657,9114,648,9128,640,9185,758,9214,819,9225,842,9226,845,9277,726,9302,665,9312,643,9313,640,9328,650,9341,661,9353,673,9368,683,9443,708,9482,721,9496,725,9498,726,9498,726,9509,715,9509,715,9542,701,9573,690,9603,680,9629,672,9655,719,9686,760,9721,795,9759,823,9798,795,9833,760,9864,719,9890,672,9915,680,9939,687,9963,692,9988,694,10007,745,10017,810,10020,879,10021,942,9782,942,9659,942,9614,942,9607,942,9607,967,9607,992,9607,1020,9607,1050,9532,1050,9457,1050,9382,1050,9306,1050,9230,1050,9154,1050,9078,1050,9001,1050,8924,1050,8846,1050,8848,952,8854,868,8864,803,8878,759xe">
              <v:path arrowok="t"/>
              <v:fill on="f" focussize="0,0"/>
              <v:stroke weight="1.20086614173228pt" color="#000000"/>
              <v:imagedata o:title=""/>
              <o:lock v:ext="edit"/>
            </v:shape>
            <v:shape id="_x0000_s1028" o:spid="_x0000_s1028" o:spt="75" type="#_x0000_t75" style="position:absolute;left:9573;top:264;height:377;width:362;" filled="f" stroked="f" coordsize="21600,21600">
              <v:path/>
              <v:fill on="f" focussize="0,0"/>
              <v:stroke on="f"/>
              <v:imagedata r:id="rId11" o:title=""/>
              <o:lock v:ext="edit" aspectratio="t"/>
            </v:shape>
            <v:shape id="_x0000_s1029" o:spid="_x0000_s1029" style="position:absolute;left:9032;top:194;height:316;width:384;" filled="f" stroked="t" coordorigin="9033,195" coordsize="384,316" path="m9085,499l9079,460,9078,422,9083,382,9096,337,9149,322,9210,329,9279,340,9357,337,9363,376,9366,415,9368,459,9368,510,9375,503,9389,486,9404,464,9411,445,9416,406,9413,349,9389,261,9341,220,9270,198,9191,195,9117,209,9063,240,9047,281,9036,353,9033,425,9041,467,9057,481,9071,491,9081,497,9085,499xe">
              <v:path arrowok="t"/>
              <v:fill on="f" focussize="0,0"/>
              <v:stroke weight="1.2011811023622pt" color="#000000"/>
              <v:imagedata o:title=""/>
              <o:lock v:ext="edit"/>
            </v:shape>
            <v:shape id="_x0000_s1030" o:spid="_x0000_s1030" style="position:absolute;left:3655;top:414;height:413;width:5167;" fillcolor="#000000" filled="t" stroked="f" coordorigin="3656,415" coordsize="5167,413" path="m5110,645l4990,585,4990,633,3656,632,3656,656,4990,657,4990,705,5086,657,5086,657,5110,645xm8799,780l8722,780,8702,780,8702,828,8799,780xm8800,442l8698,442,7759,449,7719,451,7711,451,7705,452,7703,453,7702,453,7701,453,7698,454,7691,454,7680,454,7632,456,7561,457,6728,463,6728,415,6608,475,6728,535,6728,487,6728,487,7533,482,7633,480,7692,478,7701,477,7707,477,7709,476,7709,476,7711,476,7712,475,7720,475,7760,473,8800,466,8800,442xm8822,768l8702,707,8702,755,6630,745,6630,769,8702,779,8722,780,8799,779,8822,768xe">
              <v:path arrowok="t"/>
              <v:fill on="t" focussize="0,0"/>
              <v:stroke on="f"/>
              <v:imagedata o:title=""/>
              <o:lock v:ext="edit"/>
            </v:shape>
            <v:shape id="_x0000_s1031" o:spid="_x0000_s1031" o:spt="202" type="#_x0000_t202" style="position:absolute;left:2610;top:364;height:535;width:682;" filled="f" stroked="f" coordsize="21600,21600">
              <v:path/>
              <v:fill on="f" focussize="0,0"/>
              <v:stroke on="f" joinstyle="miter"/>
              <v:imagedata o:title=""/>
              <o:lock v:ext="edit"/>
              <v:textbox inset="0mm,0mm,0mm,0mm">
                <w:txbxContent>
                  <w:p>
                    <w:pPr>
                      <w:spacing w:before="0" w:line="252" w:lineRule="exact"/>
                      <w:ind w:left="0" w:right="0" w:firstLine="0"/>
                      <w:jc w:val="left"/>
                      <w:rPr>
                        <w:sz w:val="22"/>
                      </w:rPr>
                    </w:pPr>
                    <w:r>
                      <w:rPr>
                        <w:sz w:val="22"/>
                      </w:rPr>
                      <w:t>图像</w:t>
                    </w:r>
                  </w:p>
                  <w:p>
                    <w:pPr>
                      <w:spacing w:before="31" w:line="251" w:lineRule="exact"/>
                      <w:ind w:left="0" w:right="0" w:firstLine="0"/>
                      <w:jc w:val="left"/>
                      <w:rPr>
                        <w:sz w:val="22"/>
                      </w:rPr>
                    </w:pPr>
                    <w:r>
                      <w:rPr>
                        <w:sz w:val="22"/>
                      </w:rPr>
                      <w:t>数据源</w:t>
                    </w:r>
                  </w:p>
                </w:txbxContent>
              </v:textbox>
            </v:shape>
            <v:shape id="_x0000_s1032" o:spid="_x0000_s1032" o:spt="202" type="#_x0000_t202" style="position:absolute;left:3915;top:336;height:222;width:903;" filled="f" stroked="f" coordsize="21600,21600">
              <v:path/>
              <v:fill on="f" focussize="0,0"/>
              <v:stroke on="f" joinstyle="miter"/>
              <v:imagedata o:title=""/>
              <o:lock v:ext="edit"/>
              <v:textbox inset="0mm,0mm,0mm,0mm">
                <w:txbxContent>
                  <w:p>
                    <w:pPr>
                      <w:spacing w:before="0" w:line="222" w:lineRule="exact"/>
                      <w:ind w:left="0" w:right="0" w:firstLine="0"/>
                      <w:jc w:val="left"/>
                      <w:rPr>
                        <w:sz w:val="22"/>
                      </w:rPr>
                    </w:pPr>
                    <w:r>
                      <w:rPr>
                        <w:sz w:val="22"/>
                      </w:rPr>
                      <w:t>特征提取</w:t>
                    </w:r>
                  </w:p>
                </w:txbxContent>
              </v:textbox>
            </v:shape>
            <v:shape id="_x0000_s1033" o:spid="_x0000_s1033" o:spt="202" type="#_x0000_t202" style="position:absolute;left:7273;top:165;height:246;width:963;" filled="f" stroked="f" coordsize="21600,21600">
              <v:path/>
              <v:fill on="f" focussize="0,0"/>
              <v:stroke on="f" joinstyle="miter"/>
              <v:imagedata o:title=""/>
              <o:lock v:ext="edit"/>
              <v:textbox inset="0mm,0mm,0mm,0mm">
                <w:txbxContent>
                  <w:p>
                    <w:pPr>
                      <w:spacing w:before="0" w:line="246" w:lineRule="exact"/>
                      <w:ind w:left="0" w:right="0" w:firstLine="0"/>
                      <w:jc w:val="left"/>
                      <w:rPr>
                        <w:sz w:val="22"/>
                      </w:rPr>
                    </w:pPr>
                    <w:r>
                      <w:rPr>
                        <w:spacing w:val="-1"/>
                        <w:sz w:val="22"/>
                      </w:rPr>
                      <w:t>查询</w:t>
                    </w:r>
                    <w:r>
                      <w:rPr>
                        <w:rFonts w:ascii="Times New Roman" w:eastAsia="Times New Roman"/>
                        <w:sz w:val="22"/>
                      </w:rPr>
                      <w:t>/</w:t>
                    </w:r>
                    <w:r>
                      <w:rPr>
                        <w:sz w:val="22"/>
                      </w:rPr>
                      <w:t>反馈</w:t>
                    </w:r>
                  </w:p>
                </w:txbxContent>
              </v:textbox>
            </v:shape>
            <v:shape id="_x0000_s1034" o:spid="_x0000_s1034" o:spt="202" type="#_x0000_t202" style="position:absolute;left:5345;top:572;height:222;width:1028;" filled="f" stroked="f" coordsize="21600,21600">
              <v:path/>
              <v:fill on="f" focussize="0,0"/>
              <v:stroke on="f" joinstyle="miter"/>
              <v:imagedata o:title=""/>
              <o:lock v:ext="edit"/>
              <v:textbox inset="0mm,0mm,0mm,0mm">
                <w:txbxContent>
                  <w:p>
                    <w:pPr>
                      <w:spacing w:before="0" w:line="222" w:lineRule="exact"/>
                      <w:ind w:left="0" w:right="0" w:firstLine="0"/>
                      <w:jc w:val="left"/>
                      <w:rPr>
                        <w:sz w:val="22"/>
                      </w:rPr>
                    </w:pPr>
                    <w:r>
                      <w:rPr>
                        <w:spacing w:val="30"/>
                        <w:sz w:val="22"/>
                      </w:rPr>
                      <w:t>图像特征</w:t>
                    </w:r>
                  </w:p>
                </w:txbxContent>
              </v:textbox>
            </v:shape>
            <v:shape id="_x0000_s1035" o:spid="_x0000_s1035" o:spt="202" type="#_x0000_t202" style="position:absolute;left:3924;top:822;height:222;width:903;" filled="f" stroked="f" coordsize="21600,21600">
              <v:path/>
              <v:fill on="f" focussize="0,0"/>
              <v:stroke on="f" joinstyle="miter"/>
              <v:imagedata o:title=""/>
              <o:lock v:ext="edit"/>
              <v:textbox inset="0mm,0mm,0mm,0mm">
                <w:txbxContent>
                  <w:p>
                    <w:pPr>
                      <w:spacing w:before="0" w:line="222" w:lineRule="exact"/>
                      <w:ind w:left="0" w:right="0" w:firstLine="0"/>
                      <w:jc w:val="left"/>
                      <w:rPr>
                        <w:sz w:val="22"/>
                      </w:rPr>
                    </w:pPr>
                    <w:r>
                      <w:rPr>
                        <w:sz w:val="22"/>
                      </w:rPr>
                      <w:t>特征索引</w:t>
                    </w:r>
                  </w:p>
                </w:txbxContent>
              </v:textbox>
            </v:shape>
            <v:shape id="_x0000_s1036" o:spid="_x0000_s1036" o:spt="202" type="#_x0000_t202" style="position:absolute;left:5345;top:885;height:222;width:903;" filled="f" stroked="f" coordsize="21600,21600">
              <v:path/>
              <v:fill on="f" focussize="0,0"/>
              <v:stroke on="f" joinstyle="miter"/>
              <v:imagedata o:title=""/>
              <o:lock v:ext="edit"/>
              <v:textbox inset="0mm,0mm,0mm,0mm">
                <w:txbxContent>
                  <w:p>
                    <w:pPr>
                      <w:spacing w:before="0" w:line="222" w:lineRule="exact"/>
                      <w:ind w:left="0" w:right="0" w:firstLine="0"/>
                      <w:jc w:val="left"/>
                      <w:rPr>
                        <w:sz w:val="22"/>
                      </w:rPr>
                    </w:pPr>
                    <w:r>
                      <w:rPr>
                        <w:sz w:val="22"/>
                      </w:rPr>
                      <w:t>数据库库</w:t>
                    </w:r>
                  </w:p>
                </w:txbxContent>
              </v:textbox>
            </v:shape>
            <v:shape id="_x0000_s1037" o:spid="_x0000_s1037" o:spt="202" type="#_x0000_t202" style="position:absolute;left:7434;top:979;height:222;width:573;" filled="f" stroked="f" coordsize="21600,21600">
              <v:path/>
              <v:fill on="f" focussize="0,0"/>
              <v:stroke on="f" joinstyle="miter"/>
              <v:imagedata o:title=""/>
              <o:lock v:ext="edit"/>
              <v:textbox inset="0mm,0mm,0mm,0mm">
                <w:txbxContent>
                  <w:p>
                    <w:pPr>
                      <w:spacing w:before="0" w:line="222" w:lineRule="exact"/>
                      <w:ind w:left="0" w:right="0" w:firstLine="0"/>
                      <w:jc w:val="left"/>
                      <w:rPr>
                        <w:sz w:val="22"/>
                      </w:rPr>
                    </w:pPr>
                    <w:r>
                      <w:rPr>
                        <w:sz w:val="22"/>
                      </w:rPr>
                      <w:t>检 索</w:t>
                    </w:r>
                  </w:p>
                </w:txbxContent>
              </v:textbox>
            </v:shape>
          </v:group>
        </w:pict>
      </w:r>
      <w:r>
        <w:rPr>
          <w:w w:val="100"/>
        </w:rPr>
        <w:t xml:space="preserve"> </w:t>
      </w:r>
    </w:p>
    <w:p>
      <w:pPr>
        <w:pStyle w:val="9"/>
      </w:pPr>
    </w:p>
    <w:p>
      <w:pPr>
        <w:pStyle w:val="9"/>
      </w:pPr>
    </w:p>
    <w:p>
      <w:pPr>
        <w:pStyle w:val="9"/>
      </w:pPr>
    </w:p>
    <w:p>
      <w:pPr>
        <w:pStyle w:val="9"/>
        <w:spacing w:before="2"/>
        <w:rPr>
          <w:sz w:val="26"/>
        </w:rPr>
      </w:pPr>
    </w:p>
    <w:p>
      <w:pPr>
        <w:pStyle w:val="9"/>
        <w:ind w:left="2795"/>
        <w:rPr>
          <w:sz w:val="20"/>
        </w:rPr>
      </w:pPr>
      <w:r>
        <w:rPr>
          <w:spacing w:val="-31"/>
        </w:rPr>
        <w:t xml:space="preserve">图 </w:t>
      </w:r>
      <w:r>
        <w:rPr>
          <w:rFonts w:ascii="Times New Roman" w:eastAsia="Times New Roman"/>
          <w:spacing w:val="-1"/>
        </w:rPr>
        <w:t>1</w:t>
      </w:r>
      <w:r>
        <w:rPr>
          <w:rFonts w:ascii="Times New Roman" w:eastAsia="Times New Roman"/>
          <w:spacing w:val="1"/>
        </w:rPr>
        <w:t xml:space="preserve"> </w:t>
      </w:r>
      <w:r>
        <w:rPr>
          <w:spacing w:val="-1"/>
        </w:rPr>
        <w:t>基于内容的图像检索框架</w:t>
      </w:r>
    </w:p>
    <w:p>
      <w:pPr>
        <w:pStyle w:val="9"/>
        <w:rPr>
          <w:sz w:val="20"/>
        </w:rPr>
      </w:pPr>
    </w:p>
    <w:p>
      <w:pPr>
        <w:pStyle w:val="9"/>
        <w:spacing w:before="11"/>
        <w:rPr>
          <w:sz w:val="16"/>
        </w:rPr>
      </w:pPr>
      <w:r>
        <w:pict>
          <v:group id="_x0000_s1038" o:spid="_x0000_s1038" o:spt="203" style="position:absolute;left:0pt;margin-left:168.4pt;margin-top:12.75pt;height:176.25pt;width:286.65pt;mso-position-horizontal-relative:page;mso-wrap-distance-bottom:0pt;mso-wrap-distance-top:0pt;z-index:-251640832;mso-width-relative:page;mso-height-relative:page;" coordorigin="3369,256" coordsize="5733,3525">
            <o:lock v:ext="edit"/>
            <v:shape id="_x0000_s1039" o:spid="_x0000_s1039" style="position:absolute;left:3407;top:255;height:565;width:5642;" fillcolor="#000000" filled="t" stroked="f" coordorigin="3408,256" coordsize="5642,565" path="m9049,256l3408,256,3408,820,9049,820,9049,809,3430,809,3419,798,3430,798,3430,277,3419,277,3430,267,9049,267,9049,256xm3430,798l3419,798,3430,809,3430,798xm9027,798l3430,798,3430,809,9027,809,9027,798xm9027,267l9027,809,9038,798,9049,798,9049,277,9038,277,9027,267xm9049,798l9038,798,9027,809,9049,809,9049,798xm3430,267l3419,277,3430,277,3430,267xm9027,267l3430,267,3430,277,9027,277,9027,267xm9049,267l9027,267,9038,277,9049,277,9049,267xe">
              <v:path arrowok="t"/>
              <v:fill on="t" focussize="0,0"/>
              <v:stroke on="f"/>
              <v:imagedata o:title=""/>
              <o:lock v:ext="edit"/>
            </v:shape>
            <v:rect id="_x0000_s1040" o:spid="_x0000_s1040" o:spt="1" style="position:absolute;left:3421;top:1205;height:1211;width:2244;" filled="f" stroked="t" coordsize="21600,21600">
              <v:path/>
              <v:fill on="f" focussize="0,0"/>
              <v:stroke weight="0.653307086614173pt" color="#000000" dashstyle="dot"/>
              <v:imagedata o:title=""/>
              <o:lock v:ext="edit"/>
            </v:rect>
            <v:shape id="_x0000_s1041" o:spid="_x0000_s1041" o:spt="75" type="#_x0000_t75" style="position:absolute;left:4584;top:838;height:369;width:161;" filled="f" stroked="f" coordsize="21600,21600">
              <v:path/>
              <v:fill on="f" focussize="0,0"/>
              <v:stroke on="f"/>
              <v:imagedata r:id="rId12" o:title=""/>
              <o:lock v:ext="edit" aspectratio="t"/>
            </v:shape>
            <v:rect id="_x0000_s1042" o:spid="_x0000_s1042" o:spt="1" style="position:absolute;left:5777;top:1214;height:1228;width:3318;" filled="f" stroked="t" coordsize="21600,21600">
              <v:path/>
              <v:fill on="f" focussize="0,0"/>
              <v:stroke weight="0.653385826771654pt" color="#000000" dashstyle="dot"/>
              <v:imagedata o:title=""/>
              <o:lock v:ext="edit"/>
            </v:rect>
            <v:shape id="_x0000_s1043" o:spid="_x0000_s1043" o:spt="75" type="#_x0000_t75" style="position:absolute;left:6280;top:846;height:369;width:161;" filled="f" stroked="f" coordsize="21600,21600">
              <v:path/>
              <v:fill on="f" focussize="0,0"/>
              <v:stroke on="f"/>
              <v:imagedata r:id="rId13" o:title=""/>
              <o:lock v:ext="edit" aspectratio="t"/>
            </v:shape>
            <v:shape id="_x0000_s1044" o:spid="_x0000_s1044" o:spt="75" type="#_x0000_t75" style="position:absolute;left:7689;top:855;height:379;width:161;" filled="f" stroked="f" coordsize="21600,21600">
              <v:path/>
              <v:fill on="f" focussize="0,0"/>
              <v:stroke on="f"/>
              <v:imagedata r:id="rId14" o:title=""/>
              <o:lock v:ext="edit" aspectratio="t"/>
            </v:shape>
            <v:shape id="_x0000_s1045" o:spid="_x0000_s1045" o:spt="75" type="#_x0000_t75" style="position:absolute;left:6318;top:1728;height:213;width:182;" filled="f" stroked="f" coordsize="21600,21600">
              <v:path/>
              <v:fill on="f" focussize="0,0"/>
              <v:stroke on="f"/>
              <v:imagedata r:id="rId15" o:title=""/>
              <o:lock v:ext="edit" aspectratio="t"/>
            </v:shape>
            <v:shape id="_x0000_s1046" o:spid="_x0000_s1046" o:spt="75" type="#_x0000_t75" style="position:absolute;left:7737;top:1666;height:250;width:174;" filled="f" stroked="f" coordsize="21600,21600">
              <v:path/>
              <v:fill on="f" focussize="0,0"/>
              <v:stroke on="f"/>
              <v:imagedata r:id="rId16" o:title=""/>
              <o:lock v:ext="edit" aspectratio="t"/>
            </v:shape>
            <v:shape id="_x0000_s1047" o:spid="_x0000_s1047" o:spt="75" type="#_x0000_t75" style="position:absolute;left:4606;top:1719;height:195;width:186;" filled="f" stroked="f" coordsize="21600,21600">
              <v:path/>
              <v:fill on="f" focussize="0,0"/>
              <v:stroke on="f"/>
              <v:imagedata r:id="rId17" o:title=""/>
              <o:lock v:ext="edit" aspectratio="t"/>
            </v:shape>
            <v:rect id="_x0000_s1048" o:spid="_x0000_s1048" o:spt="1" style="position:absolute;left:3375;top:2541;height:1233;width:5719;" filled="f" stroked="t" coordsize="21600,21600">
              <v:path/>
              <v:fill on="f" focussize="0,0"/>
              <v:stroke weight="0.653464566929134pt" color="#000000"/>
              <v:imagedata o:title=""/>
              <o:lock v:ext="edit"/>
            </v:rect>
            <v:shape id="_x0000_s1049" o:spid="_x0000_s1049" style="position:absolute;left:3927;top:2781;height:874;width:4321;" filled="f" stroked="t" coordorigin="3927,2781" coordsize="4321,874" path="m4659,2827l4540,2828,4428,2833,4323,2840,4227,2849,4141,2861,4068,2875,4009,2890,3964,2907,3937,2926,3927,2945,3927,3462,3937,3481,3964,3499,4009,3516,4068,3532,4141,3546,4227,3557,4323,3567,4428,3574,4540,3579,4659,3580,4778,3579,4890,3574,4995,3567,5091,3557,5176,3546,5250,3532,5309,3516,5354,3499,5381,3481,5391,3462,5391,2945,5381,2926,5354,2907,5309,2890,5250,2875,5176,2861,5091,2849,4995,2840,4890,2833,4778,2828,4659,2827xm3927,2945l3937,2964,3964,2982,4009,2999,4068,3015,4141,3029,4227,3040,4323,3050,4428,3057,4540,3062,4659,3063,4778,3062,4890,3057,4995,3050,5091,3040,5176,3029,5250,3015,5309,2999,5354,2982,5381,2964,5391,2945m7455,2781l7338,2783,7226,2787,7121,2794,7023,2803,6935,2815,6857,2828,6790,2844,6736,2861,6696,2879,6671,2898,6662,2918,6662,3517,6671,3537,6696,3557,6736,3575,6790,3592,6857,3607,6935,3621,7023,3632,7121,3642,7226,3648,7338,3653,7455,3654,7572,3653,7684,3648,7789,3642,7887,3632,7975,3621,8054,3607,8120,3592,8174,3575,8214,3557,8239,3537,8248,3517,8248,2918,8239,2898,8214,2879,8174,2861,8120,2844,8054,2828,7975,2815,7887,2803,7789,2794,7684,2787,7572,2783,7455,2781xm6662,2918l6671,2939,6696,2958,6736,2976,6790,2993,6857,3008,6935,3022,7023,3033,7121,3043,7226,3050,7338,3054,7455,3055,7572,3054,7684,3050,7789,3043,7887,3033,7975,3022,8054,3008,8120,2993,8174,2976,8214,2958,8239,2939,8248,2918e">
              <v:path arrowok="t"/>
              <v:fill on="f" focussize="0,0"/>
              <v:stroke weight="1.08850393700787pt" color="#000000"/>
              <v:imagedata o:title=""/>
              <o:lock v:ext="edit"/>
            </v:shape>
            <v:shape id="_x0000_s1050" o:spid="_x0000_s1050" style="position:absolute;left:4619;top:2290;height:1009;width:2894;" fillcolor="#000000" filled="t" stroked="f" coordorigin="4619,2290" coordsize="2894,1009" path="m4773,2684l4739,2684,4739,2706,4696,2800,4653,2706,4677,2706,4677,2695,4677,2684,4677,2312,4716,2312,4716,2706,4739,2706,4739,2684,4737,2684,4737,2312,4737,2301,4737,2290,4655,2290,4655,2684,4619,2684,4696,2853,4710,2822,4763,2706,4770,2691,4773,2684xm6647,3238l6593,3228,6535,3216,6535,3238,6361,3272,6348,3275,6359,3273,6361,3273,6361,3262,6361,3251,5615,3251,5615,3273,5615,3286,5615,3272,5495,3249,5441,3238,5495,3228,5615,3204,5615,3191,5615,3204,5615,3225,6361,3225,6361,3214,6361,3204,6361,3204,6535,3238,6535,3216,6406,3191,6339,3178,6339,3204,5637,3204,5637,3191,5637,3178,5328,3238,5637,3299,5637,3286,5637,3273,6339,3273,6339,3299,6406,3286,6593,3249,6647,3238xm7513,2422l7509,2417,7499,2400,7473,2360,7473,2700,7433,2761,7393,2700,7414,2700,7414,2689,7414,2678,7414,2422,7414,2411,7414,2400,7393,2400,7433,2339,7472,2400,7452,2400,7452,2700,7473,2700,7473,2360,7450,2325,7433,2299,7353,2422,7392,2422,7392,2678,7353,2678,7433,2801,7450,2775,7499,2700,7509,2683,7513,2678,7474,2678,7474,2422,7513,2422xe">
              <v:path arrowok="t"/>
              <v:fill on="t" focussize="0,0"/>
              <v:stroke on="f"/>
              <v:imagedata o:title=""/>
              <o:lock v:ext="edit"/>
            </v:shape>
            <v:shape id="_x0000_s1051" o:spid="_x0000_s1051" o:spt="202" type="#_x0000_t202" style="position:absolute;left:4198;top:3211;height:185;width:572;" filled="f" stroked="f" coordsize="21600,21600">
              <v:path/>
              <v:fill on="f" focussize="0,0"/>
              <v:stroke on="f" joinstyle="miter"/>
              <v:imagedata o:title=""/>
              <o:lock v:ext="edit"/>
              <v:textbox inset="0mm,0mm,0mm,0mm">
                <w:txbxContent>
                  <w:p>
                    <w:pPr>
                      <w:spacing w:before="0" w:line="184" w:lineRule="exact"/>
                      <w:ind w:left="0" w:right="0" w:firstLine="0"/>
                      <w:jc w:val="left"/>
                      <w:rPr>
                        <w:sz w:val="18"/>
                      </w:rPr>
                    </w:pPr>
                    <w:r>
                      <w:rPr>
                        <w:sz w:val="18"/>
                      </w:rPr>
                      <w:t>图像库</w:t>
                    </w:r>
                  </w:p>
                </w:txbxContent>
              </v:textbox>
            </v:shape>
            <v:shape id="_x0000_s1052" o:spid="_x0000_s1052" o:spt="202" type="#_x0000_t202" style="position:absolute;left:7121;top:3168;height:193;width:789;" filled="f" stroked="f" coordsize="21600,21600">
              <v:path/>
              <v:fill on="f" focussize="0,0"/>
              <v:stroke on="f" joinstyle="miter"/>
              <v:imagedata o:title=""/>
              <o:lock v:ext="edit"/>
              <v:textbox inset="0mm,0mm,0mm,0mm">
                <w:txbxContent>
                  <w:p>
                    <w:pPr>
                      <w:spacing w:before="0" w:line="192" w:lineRule="exact"/>
                      <w:ind w:left="0" w:right="0" w:firstLine="0"/>
                      <w:jc w:val="left"/>
                      <w:rPr>
                        <w:sz w:val="19"/>
                      </w:rPr>
                    </w:pPr>
                    <w:r>
                      <w:rPr>
                        <w:sz w:val="19"/>
                      </w:rPr>
                      <w:t>图像索引</w:t>
                    </w:r>
                  </w:p>
                </w:txbxContent>
              </v:textbox>
            </v:shape>
            <v:shape id="_x0000_s1053" o:spid="_x0000_s1053" o:spt="202" type="#_x0000_t202" style="position:absolute;left:5777;top:1334;height:380;width:1161;" filled="f" stroked="t" coordsize="21600,21600">
              <v:path/>
              <v:fill on="f" focussize="0,0"/>
              <v:stroke weight="0.653385826771654pt" color="#000000"/>
              <v:imagedata o:title=""/>
              <o:lock v:ext="edit"/>
              <v:textbox inset="0mm,0mm,0mm,0mm">
                <w:txbxContent>
                  <w:p>
                    <w:pPr>
                      <w:spacing w:before="78"/>
                      <w:ind w:left="161" w:right="0" w:firstLine="0"/>
                      <w:jc w:val="left"/>
                      <w:rPr>
                        <w:sz w:val="19"/>
                      </w:rPr>
                    </w:pPr>
                    <w:r>
                      <w:rPr>
                        <w:sz w:val="19"/>
                      </w:rPr>
                      <w:t>查询接口</w:t>
                    </w:r>
                  </w:p>
                </w:txbxContent>
              </v:textbox>
            </v:shape>
            <v:shape id="_x0000_s1054" o:spid="_x0000_s1054" o:spt="202" type="#_x0000_t202" style="position:absolute;left:6057;top:1926;height:384;width:2167;" filled="f" stroked="t" coordsize="21600,21600">
              <v:path/>
              <v:fill on="f" focussize="0,0"/>
              <v:stroke weight="0.653464566929134pt" color="#000000"/>
              <v:imagedata o:title=""/>
              <o:lock v:ext="edit"/>
              <v:textbox inset="0mm,0mm,0mm,0mm">
                <w:txbxContent>
                  <w:p>
                    <w:pPr>
                      <w:spacing w:before="87"/>
                      <w:ind w:left="712" w:right="0" w:firstLine="0"/>
                      <w:jc w:val="left"/>
                      <w:rPr>
                        <w:sz w:val="18"/>
                      </w:rPr>
                    </w:pPr>
                    <w:r>
                      <w:rPr>
                        <w:sz w:val="18"/>
                      </w:rPr>
                      <w:t>检索引擎</w:t>
                    </w:r>
                  </w:p>
                </w:txbxContent>
              </v:textbox>
            </v:shape>
            <v:shape id="_x0000_s1055" o:spid="_x0000_s1055" o:spt="202" type="#_x0000_t202" style="position:absolute;left:7111;top:1342;height:348;width:1423;" filled="f" stroked="t" coordsize="21600,21600">
              <v:path/>
              <v:fill on="f" focussize="0,0"/>
              <v:stroke weight="0.653464566929134pt" color="#000000"/>
              <v:imagedata o:title=""/>
              <o:lock v:ext="edit"/>
              <v:textbox inset="0mm,0mm,0mm,0mm">
                <w:txbxContent>
                  <w:p>
                    <w:pPr>
                      <w:spacing w:before="79"/>
                      <w:ind w:left="128" w:right="0" w:firstLine="0"/>
                      <w:jc w:val="left"/>
                      <w:rPr>
                        <w:sz w:val="19"/>
                      </w:rPr>
                    </w:pPr>
                    <w:r>
                      <w:rPr>
                        <w:sz w:val="19"/>
                      </w:rPr>
                      <w:t>结果浏览</w:t>
                    </w:r>
                  </w:p>
                </w:txbxContent>
              </v:textbox>
            </v:shape>
            <v:shape id="_x0000_s1056" o:spid="_x0000_s1056" o:spt="202" type="#_x0000_t202" style="position:absolute;left:4179;top:1873;height:365;width:1352;" filled="f" stroked="t" coordsize="21600,21600">
              <v:path/>
              <v:fill on="f" focussize="0,0"/>
              <v:stroke weight="0.653464566929134pt" color="#000000"/>
              <v:imagedata o:title=""/>
              <o:lock v:ext="edit"/>
              <v:textbox inset="0mm,0mm,0mm,0mm">
                <w:txbxContent>
                  <w:p>
                    <w:pPr>
                      <w:spacing w:before="87"/>
                      <w:ind w:left="126" w:right="0" w:firstLine="0"/>
                      <w:jc w:val="left"/>
                      <w:rPr>
                        <w:sz w:val="18"/>
                      </w:rPr>
                    </w:pPr>
                    <w:r>
                      <w:rPr>
                        <w:sz w:val="18"/>
                      </w:rPr>
                      <w:t>图像存储</w:t>
                    </w:r>
                  </w:p>
                </w:txbxContent>
              </v:textbox>
            </v:shape>
            <v:shape id="_x0000_s1057" o:spid="_x0000_s1057" o:spt="202" type="#_x0000_t202" style="position:absolute;left:4073;top:1354;height:366;width:1435;" filled="f" stroked="t" coordsize="21600,21600">
              <v:path/>
              <v:fill on="f" focussize="0,0"/>
              <v:stroke weight="0.653464566929134pt" color="#000000"/>
              <v:imagedata o:title=""/>
              <o:lock v:ext="edit"/>
              <v:textbox inset="0mm,0mm,0mm,0mm">
                <w:txbxContent>
                  <w:p>
                    <w:pPr>
                      <w:spacing w:before="87"/>
                      <w:ind w:left="126" w:right="0" w:firstLine="0"/>
                      <w:jc w:val="left"/>
                      <w:rPr>
                        <w:sz w:val="18"/>
                      </w:rPr>
                    </w:pPr>
                    <w:r>
                      <w:rPr>
                        <w:sz w:val="18"/>
                      </w:rPr>
                      <w:t>图像预处理</w:t>
                    </w:r>
                  </w:p>
                </w:txbxContent>
              </v:textbox>
            </v:shape>
            <v:shape id="_x0000_s1058" o:spid="_x0000_s1058" o:spt="202" type="#_x0000_t202" style="position:absolute;left:4011;top:329;height:400;width:4189;" fillcolor="#FFFFFF" filled="t" stroked="f" coordsize="21600,21600">
              <v:path/>
              <v:fill on="t" focussize="0,0"/>
              <v:stroke on="f" joinstyle="miter"/>
              <v:imagedata o:title=""/>
              <o:lock v:ext="edit"/>
              <v:textbox inset="0mm,0mm,0mm,0mm">
                <w:txbxContent>
                  <w:p>
                    <w:pPr>
                      <w:spacing w:before="64"/>
                      <w:ind w:left="1694" w:right="0" w:firstLine="0"/>
                      <w:jc w:val="left"/>
                      <w:rPr>
                        <w:sz w:val="21"/>
                      </w:rPr>
                    </w:pPr>
                    <w:r>
                      <w:rPr>
                        <w:spacing w:val="-2"/>
                        <w:sz w:val="21"/>
                      </w:rPr>
                      <w:t>用 户 界 面</w:t>
                    </w:r>
                  </w:p>
                </w:txbxContent>
              </v:textbox>
            </v:shape>
            <w10:wrap type="topAndBottom"/>
          </v:group>
        </w:pict>
      </w:r>
    </w:p>
    <w:p>
      <w:pPr>
        <w:pStyle w:val="9"/>
        <w:rPr>
          <w:sz w:val="20"/>
        </w:rPr>
      </w:pPr>
    </w:p>
    <w:p>
      <w:pPr>
        <w:pStyle w:val="9"/>
        <w:rPr>
          <w:sz w:val="20"/>
        </w:rPr>
      </w:pPr>
    </w:p>
    <w:p>
      <w:pPr>
        <w:pStyle w:val="9"/>
        <w:spacing w:before="12"/>
        <w:rPr>
          <w:sz w:val="15"/>
        </w:rPr>
      </w:pPr>
    </w:p>
    <w:p>
      <w:pPr>
        <w:spacing w:before="76"/>
        <w:ind w:left="2626" w:right="0" w:firstLine="0"/>
        <w:jc w:val="left"/>
        <w:rPr>
          <w:sz w:val="21"/>
        </w:rPr>
      </w:pPr>
      <w:r>
        <w:rPr>
          <w:spacing w:val="-7"/>
          <w:w w:val="95"/>
          <w:sz w:val="21"/>
        </w:rPr>
        <w:t xml:space="preserve">图 </w:t>
      </w:r>
      <w:r>
        <w:rPr>
          <w:rFonts w:ascii="Times New Roman" w:eastAsia="Times New Roman"/>
          <w:w w:val="95"/>
          <w:sz w:val="21"/>
        </w:rPr>
        <w:t>2</w:t>
      </w:r>
      <w:r>
        <w:rPr>
          <w:rFonts w:ascii="Times New Roman" w:eastAsia="Times New Roman"/>
          <w:spacing w:val="123"/>
          <w:sz w:val="21"/>
        </w:rPr>
        <w:t xml:space="preserve"> </w:t>
      </w:r>
      <w:r>
        <w:rPr>
          <w:w w:val="95"/>
          <w:sz w:val="21"/>
        </w:rPr>
        <w:t>基于内容的图像检索系统逻辑模型</w:t>
      </w:r>
    </w:p>
    <w:p>
      <w:pPr>
        <w:pStyle w:val="9"/>
        <w:rPr>
          <w:sz w:val="20"/>
        </w:rPr>
      </w:pPr>
    </w:p>
    <w:p>
      <w:pPr>
        <w:pStyle w:val="9"/>
        <w:spacing w:before="2"/>
        <w:rPr>
          <w:sz w:val="29"/>
        </w:rPr>
      </w:pPr>
      <w:r>
        <w:drawing>
          <wp:anchor distT="0" distB="0" distL="0" distR="0" simplePos="0" relativeHeight="251660288" behindDoc="0" locked="0" layoutInCell="1" allowOverlap="1">
            <wp:simplePos x="0" y="0"/>
            <wp:positionH relativeFrom="page">
              <wp:posOffset>1624965</wp:posOffset>
            </wp:positionH>
            <wp:positionV relativeFrom="paragraph">
              <wp:posOffset>261620</wp:posOffset>
            </wp:positionV>
            <wp:extent cx="4577080" cy="2447290"/>
            <wp:effectExtent l="0" t="0" r="0" b="0"/>
            <wp:wrapTopAndBottom/>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pic:cNvPicPr>
                      <a:picLocks noChangeAspect="1"/>
                    </pic:cNvPicPr>
                  </pic:nvPicPr>
                  <pic:blipFill>
                    <a:blip r:embed="rId18" cstate="print"/>
                    <a:stretch>
                      <a:fillRect/>
                    </a:stretch>
                  </pic:blipFill>
                  <pic:spPr>
                    <a:xfrm>
                      <a:off x="0" y="0"/>
                      <a:ext cx="4577217" cy="2447543"/>
                    </a:xfrm>
                    <a:prstGeom prst="rect">
                      <a:avLst/>
                    </a:prstGeom>
                  </pic:spPr>
                </pic:pic>
              </a:graphicData>
            </a:graphic>
          </wp:anchor>
        </w:drawing>
      </w:r>
    </w:p>
    <w:p>
      <w:pPr>
        <w:spacing w:after="0"/>
        <w:rPr>
          <w:sz w:val="29"/>
        </w:rPr>
        <w:sectPr>
          <w:pgSz w:w="11910" w:h="16850"/>
          <w:pgMar w:top="1600" w:right="0" w:bottom="1440" w:left="1580" w:header="0" w:footer="1256" w:gutter="0"/>
          <w:cols w:space="720" w:num="1"/>
        </w:sectPr>
      </w:pPr>
    </w:p>
    <w:p>
      <w:pPr>
        <w:pStyle w:val="9"/>
        <w:spacing w:before="103"/>
        <w:ind w:left="20" w:right="1197"/>
        <w:jc w:val="center"/>
      </w:pPr>
      <w:r>
        <w:rPr>
          <w:spacing w:val="-30"/>
        </w:rPr>
        <w:t xml:space="preserve">图 </w:t>
      </w:r>
      <w:r>
        <w:rPr>
          <w:rFonts w:ascii="Times New Roman" w:eastAsia="Times New Roman"/>
        </w:rPr>
        <w:t>3</w:t>
      </w:r>
      <w:r>
        <w:rPr>
          <w:rFonts w:ascii="Times New Roman" w:eastAsia="Times New Roman"/>
          <w:spacing w:val="1"/>
        </w:rPr>
        <w:t xml:space="preserve"> </w:t>
      </w:r>
      <w:r>
        <w:t>图像检索过程与结果输出</w:t>
      </w:r>
    </w:p>
    <w:p>
      <w:pPr>
        <w:pStyle w:val="9"/>
        <w:spacing w:before="103"/>
        <w:ind w:left="20" w:right="1197"/>
        <w:jc w:val="center"/>
      </w:pPr>
    </w:p>
    <w:p>
      <w:pPr>
        <w:pStyle w:val="9"/>
        <w:spacing w:before="185"/>
        <w:ind w:left="234"/>
      </w:pPr>
      <w:r>
        <w:rPr>
          <w:spacing w:val="-5"/>
        </w:rPr>
        <w:t xml:space="preserve">系统软件名称为“基于内容的图像检索 </w:t>
      </w:r>
      <w:r>
        <w:rPr>
          <w:rFonts w:ascii="Times New Roman" w:hAnsi="Times New Roman" w:eastAsia="Times New Roman"/>
        </w:rPr>
        <w:t>1.0</w:t>
      </w:r>
      <w:r>
        <w:rPr>
          <w:spacing w:val="-8"/>
        </w:rPr>
        <w:t xml:space="preserve">”，主界面如图 </w:t>
      </w:r>
      <w:r>
        <w:rPr>
          <w:rFonts w:ascii="Times New Roman" w:hAnsi="Times New Roman" w:eastAsia="Times New Roman"/>
        </w:rPr>
        <w:t xml:space="preserve">4 </w:t>
      </w:r>
      <w:r>
        <w:t>所示。</w:t>
      </w:r>
    </w:p>
    <w:p>
      <w:pPr>
        <w:pStyle w:val="9"/>
        <w:spacing w:before="4"/>
        <w:rPr>
          <w:sz w:val="11"/>
        </w:rPr>
      </w:pPr>
      <w:r>
        <w:drawing>
          <wp:anchor distT="0" distB="0" distL="0" distR="0" simplePos="0" relativeHeight="251660288" behindDoc="0" locked="0" layoutInCell="1" allowOverlap="1">
            <wp:simplePos x="0" y="0"/>
            <wp:positionH relativeFrom="page">
              <wp:posOffset>1151255</wp:posOffset>
            </wp:positionH>
            <wp:positionV relativeFrom="paragraph">
              <wp:posOffset>116840</wp:posOffset>
            </wp:positionV>
            <wp:extent cx="6021705" cy="3474720"/>
            <wp:effectExtent l="0" t="0" r="0" b="0"/>
            <wp:wrapTopAndBottom/>
            <wp:docPr id="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jpeg"/>
                    <pic:cNvPicPr>
                      <a:picLocks noChangeAspect="1"/>
                    </pic:cNvPicPr>
                  </pic:nvPicPr>
                  <pic:blipFill>
                    <a:blip r:embed="rId19" cstate="print"/>
                    <a:stretch>
                      <a:fillRect/>
                    </a:stretch>
                  </pic:blipFill>
                  <pic:spPr>
                    <a:xfrm>
                      <a:off x="0" y="0"/>
                      <a:ext cx="6021412" cy="3474720"/>
                    </a:xfrm>
                    <a:prstGeom prst="rect">
                      <a:avLst/>
                    </a:prstGeom>
                  </pic:spPr>
                </pic:pic>
              </a:graphicData>
            </a:graphic>
          </wp:anchor>
        </w:drawing>
      </w:r>
    </w:p>
    <w:p>
      <w:pPr>
        <w:pStyle w:val="9"/>
        <w:spacing w:before="138"/>
        <w:ind w:left="20" w:right="1197"/>
        <w:jc w:val="center"/>
      </w:pPr>
      <w:r>
        <w:rPr>
          <w:spacing w:val="-30"/>
        </w:rPr>
        <w:t xml:space="preserve">图 </w:t>
      </w:r>
      <w:r>
        <w:rPr>
          <w:rFonts w:ascii="Times New Roman" w:eastAsia="Times New Roman"/>
        </w:rPr>
        <w:t>4</w:t>
      </w:r>
      <w:r>
        <w:rPr>
          <w:rFonts w:ascii="Times New Roman" w:eastAsia="Times New Roman"/>
          <w:spacing w:val="1"/>
        </w:rPr>
        <w:t xml:space="preserve"> </w:t>
      </w:r>
      <w:r>
        <w:t>系统主界面</w:t>
      </w:r>
    </w:p>
    <w:p>
      <w:pPr>
        <w:pStyle w:val="9"/>
        <w:rPr>
          <w:sz w:val="26"/>
        </w:rPr>
      </w:pPr>
    </w:p>
    <w:p>
      <w:pPr>
        <w:pStyle w:val="9"/>
        <w:spacing w:before="9"/>
        <w:rPr>
          <w:sz w:val="23"/>
        </w:rPr>
      </w:pPr>
    </w:p>
    <w:p>
      <w:pPr>
        <w:pStyle w:val="4"/>
        <w:numPr>
          <w:ilvl w:val="2"/>
          <w:numId w:val="4"/>
        </w:numPr>
        <w:tabs>
          <w:tab w:val="left" w:pos="955"/>
        </w:tabs>
        <w:spacing w:before="0" w:after="0" w:line="240" w:lineRule="auto"/>
        <w:ind w:left="954" w:right="0" w:hanging="721"/>
        <w:jc w:val="left"/>
        <w:rPr>
          <w:sz w:val="43"/>
        </w:rPr>
      </w:pPr>
      <w:bookmarkStart w:id="10" w:name="_bookmark5"/>
      <w:bookmarkEnd w:id="10"/>
      <w:bookmarkStart w:id="11" w:name="_bookmark5"/>
      <w:bookmarkEnd w:id="11"/>
      <w:r>
        <w:rPr>
          <w:w w:val="95"/>
        </w:rPr>
        <w:t>系统设计</w:t>
      </w:r>
    </w:p>
    <w:p/>
    <w:p>
      <w:pPr>
        <w:pStyle w:val="6"/>
      </w:pPr>
      <w:r>
        <w:t>菜单设计</w:t>
      </w:r>
    </w:p>
    <w:p/>
    <w:p>
      <w:pPr>
        <w:pStyle w:val="20"/>
        <w:numPr>
          <w:ilvl w:val="0"/>
          <w:numId w:val="5"/>
        </w:numPr>
        <w:tabs>
          <w:tab w:val="left" w:pos="476"/>
        </w:tabs>
        <w:spacing w:before="0" w:after="0" w:line="240" w:lineRule="auto"/>
        <w:ind w:left="475" w:right="0" w:hanging="242"/>
        <w:jc w:val="left"/>
        <w:rPr>
          <w:sz w:val="24"/>
        </w:rPr>
      </w:pPr>
      <w:r>
        <w:rPr>
          <w:sz w:val="24"/>
        </w:rPr>
        <w:t xml:space="preserve">“文件”菜单中可以打开图像文件进行检索，点击退出可以退出系统； </w:t>
      </w:r>
    </w:p>
    <w:p>
      <w:pPr>
        <w:pStyle w:val="20"/>
        <w:numPr>
          <w:ilvl w:val="0"/>
          <w:numId w:val="5"/>
        </w:numPr>
        <w:tabs>
          <w:tab w:val="left" w:pos="476"/>
        </w:tabs>
        <w:spacing w:before="188" w:after="0" w:line="240" w:lineRule="auto"/>
        <w:ind w:left="475" w:right="0" w:hanging="242"/>
        <w:jc w:val="left"/>
        <w:rPr>
          <w:sz w:val="24"/>
        </w:rPr>
      </w:pPr>
      <w:r>
        <w:rPr>
          <w:spacing w:val="-1"/>
          <w:sz w:val="24"/>
        </w:rPr>
        <w:t>“基于颜色检索(CS)” 菜单可选择“HSI</w:t>
      </w:r>
      <w:r>
        <w:rPr>
          <w:spacing w:val="-8"/>
          <w:sz w:val="24"/>
        </w:rPr>
        <w:t xml:space="preserve"> 中心矩法”与“直方图相交法”两种；</w:t>
      </w:r>
      <w:r>
        <w:rPr>
          <w:sz w:val="24"/>
        </w:rPr>
        <w:t xml:space="preserve"> </w:t>
      </w:r>
    </w:p>
    <w:p>
      <w:pPr>
        <w:pStyle w:val="20"/>
        <w:numPr>
          <w:ilvl w:val="0"/>
          <w:numId w:val="5"/>
        </w:numPr>
        <w:tabs>
          <w:tab w:val="left" w:pos="476"/>
        </w:tabs>
        <w:spacing w:before="184" w:after="0" w:line="292" w:lineRule="auto"/>
        <w:ind w:left="234" w:right="1415" w:firstLine="0"/>
        <w:jc w:val="left"/>
        <w:rPr>
          <w:sz w:val="24"/>
        </w:rPr>
      </w:pPr>
      <w:r>
        <w:rPr>
          <w:spacing w:val="-2"/>
          <w:sz w:val="24"/>
        </w:rPr>
        <w:t>“基于形状检索(SS)</w:t>
      </w:r>
      <w:r>
        <w:rPr>
          <w:spacing w:val="-7"/>
          <w:sz w:val="24"/>
        </w:rPr>
        <w:t>” 菜单可选择“形状不变矩法”与“边缘方向直方图法”两</w:t>
      </w:r>
      <w:r>
        <w:rPr>
          <w:sz w:val="24"/>
        </w:rPr>
        <w:t xml:space="preserve">种； </w:t>
      </w:r>
    </w:p>
    <w:p>
      <w:pPr>
        <w:pStyle w:val="20"/>
        <w:numPr>
          <w:ilvl w:val="0"/>
          <w:numId w:val="5"/>
        </w:numPr>
        <w:tabs>
          <w:tab w:val="left" w:pos="476"/>
        </w:tabs>
        <w:spacing w:before="119" w:after="0" w:line="240" w:lineRule="auto"/>
        <w:ind w:left="475" w:right="0" w:hanging="242"/>
        <w:jc w:val="left"/>
        <w:rPr>
          <w:sz w:val="24"/>
        </w:rPr>
      </w:pPr>
      <w:r>
        <w:rPr>
          <w:sz w:val="24"/>
        </w:rPr>
        <w:t xml:space="preserve">“基于纹理检索(VS)” 菜单使用“灰度共生矩阵法”进行检索； </w:t>
      </w:r>
    </w:p>
    <w:p>
      <w:pPr>
        <w:pStyle w:val="20"/>
        <w:numPr>
          <w:ilvl w:val="0"/>
          <w:numId w:val="5"/>
        </w:numPr>
        <w:tabs>
          <w:tab w:val="left" w:pos="476"/>
        </w:tabs>
        <w:spacing w:before="184" w:after="0" w:line="240" w:lineRule="auto"/>
        <w:ind w:left="475" w:right="0" w:hanging="242"/>
        <w:jc w:val="left"/>
        <w:rPr>
          <w:sz w:val="24"/>
        </w:rPr>
      </w:pPr>
      <w:r>
        <w:rPr>
          <w:sz w:val="24"/>
        </w:rPr>
        <w:t xml:space="preserve">“人脸识别(FF)” 菜单调用照相机拍照后识别（未实现）； </w:t>
      </w:r>
    </w:p>
    <w:p>
      <w:pPr>
        <w:pStyle w:val="20"/>
        <w:numPr>
          <w:ilvl w:val="0"/>
          <w:numId w:val="5"/>
        </w:numPr>
        <w:tabs>
          <w:tab w:val="left" w:pos="476"/>
        </w:tabs>
        <w:spacing w:before="187" w:after="0" w:line="290" w:lineRule="auto"/>
        <w:ind w:left="234" w:right="1295" w:firstLine="0"/>
        <w:jc w:val="left"/>
        <w:rPr>
          <w:sz w:val="24"/>
        </w:rPr>
      </w:pPr>
      <w:r>
        <w:rPr>
          <w:sz w:val="24"/>
        </w:rPr>
        <w:t>“数据库管理</w:t>
      </w:r>
      <w:r>
        <w:rPr>
          <w:spacing w:val="-10"/>
          <w:sz w:val="24"/>
        </w:rPr>
        <w:t>(DB)</w:t>
      </w:r>
      <w:r>
        <w:rPr>
          <w:spacing w:val="-23"/>
          <w:sz w:val="24"/>
        </w:rPr>
        <w:t>” 菜单功能有“建立新数据库”、“增加图像”、“删除图像”</w:t>
      </w:r>
      <w:r>
        <w:rPr>
          <w:spacing w:val="-45"/>
          <w:sz w:val="24"/>
        </w:rPr>
        <w:t xml:space="preserve"> </w:t>
      </w:r>
      <w:r>
        <w:rPr>
          <w:spacing w:val="-1"/>
          <w:sz w:val="24"/>
        </w:rPr>
        <w:t xml:space="preserve">、 “图像统计”、“图像显示”功能； </w:t>
      </w:r>
    </w:p>
    <w:p>
      <w:pPr>
        <w:pStyle w:val="20"/>
        <w:numPr>
          <w:ilvl w:val="0"/>
          <w:numId w:val="5"/>
        </w:numPr>
        <w:tabs>
          <w:tab w:val="left" w:pos="476"/>
        </w:tabs>
        <w:spacing w:before="122" w:after="0" w:line="240" w:lineRule="auto"/>
        <w:ind w:left="475" w:right="0" w:hanging="242"/>
        <w:jc w:val="left"/>
        <w:rPr>
          <w:sz w:val="24"/>
        </w:rPr>
      </w:pPr>
      <w:r>
        <w:rPr>
          <w:sz w:val="24"/>
        </w:rPr>
        <w:t xml:space="preserve">“帮助”菜单有“使用说明”与“关于”两项； </w:t>
      </w:r>
    </w:p>
    <w:p>
      <w:pPr>
        <w:spacing w:after="0" w:line="240" w:lineRule="auto"/>
        <w:jc w:val="left"/>
        <w:rPr>
          <w:sz w:val="24"/>
        </w:rPr>
        <w:sectPr>
          <w:pgSz w:w="11910" w:h="16850"/>
          <w:pgMar w:top="1600" w:right="0" w:bottom="1440" w:left="1580" w:header="0" w:footer="1256" w:gutter="0"/>
          <w:cols w:space="720" w:num="1"/>
        </w:sectPr>
      </w:pPr>
    </w:p>
    <w:p>
      <w:pPr>
        <w:pStyle w:val="6"/>
        <w:spacing w:before="92"/>
      </w:pPr>
      <w:r>
        <w:t>系统使用方法设计</w:t>
      </w:r>
    </w:p>
    <w:p/>
    <w:p>
      <w:pPr>
        <w:pStyle w:val="20"/>
        <w:numPr>
          <w:ilvl w:val="0"/>
          <w:numId w:val="6"/>
        </w:numPr>
        <w:tabs>
          <w:tab w:val="left" w:pos="416"/>
        </w:tabs>
        <w:spacing w:before="0" w:after="0" w:line="240" w:lineRule="auto"/>
        <w:ind w:left="415" w:right="0" w:hanging="182"/>
        <w:jc w:val="left"/>
        <w:rPr>
          <w:sz w:val="24"/>
        </w:rPr>
      </w:pPr>
      <w:r>
        <w:rPr>
          <w:sz w:val="24"/>
        </w:rPr>
        <w:t>如果没有数据库需要先点击数据库管理菜单进行新建，选择文件夹导入；</w:t>
      </w:r>
    </w:p>
    <w:p>
      <w:pPr>
        <w:pStyle w:val="20"/>
        <w:numPr>
          <w:ilvl w:val="0"/>
          <w:numId w:val="6"/>
        </w:numPr>
        <w:tabs>
          <w:tab w:val="left" w:pos="416"/>
        </w:tabs>
        <w:spacing w:before="187" w:after="0" w:line="290" w:lineRule="auto"/>
        <w:ind w:left="234" w:right="1294" w:firstLine="0"/>
        <w:jc w:val="left"/>
        <w:rPr>
          <w:sz w:val="24"/>
        </w:rPr>
      </w:pPr>
      <w:r>
        <w:rPr>
          <w:spacing w:val="-1"/>
          <w:sz w:val="24"/>
        </w:rPr>
        <w:t>界面左上方放一个树形控件显示的是所有图像特征文件，点击可进行打开</w:t>
      </w:r>
      <w:r>
        <w:rPr>
          <w:sz w:val="24"/>
        </w:rPr>
        <w:t>（关闭）</w:t>
      </w:r>
      <w:r>
        <w:rPr>
          <w:spacing w:val="-117"/>
          <w:sz w:val="24"/>
        </w:rPr>
        <w:t xml:space="preserve"> </w:t>
      </w:r>
      <w:r>
        <w:rPr>
          <w:sz w:val="24"/>
        </w:rPr>
        <w:t>控件，点击路径选择文件，也可通过打开菜单选择需要进行检索的图片；</w:t>
      </w:r>
    </w:p>
    <w:p>
      <w:pPr>
        <w:pStyle w:val="20"/>
        <w:numPr>
          <w:ilvl w:val="0"/>
          <w:numId w:val="6"/>
        </w:numPr>
        <w:tabs>
          <w:tab w:val="left" w:pos="416"/>
        </w:tabs>
        <w:spacing w:before="123" w:after="0" w:line="240" w:lineRule="auto"/>
        <w:ind w:left="415" w:right="0" w:hanging="182"/>
        <w:jc w:val="left"/>
        <w:rPr>
          <w:sz w:val="24"/>
        </w:rPr>
      </w:pPr>
      <w:r>
        <w:rPr>
          <w:sz w:val="24"/>
        </w:rPr>
        <w:t>选择检索方法后点击“确定”按钮进行检索，会在窗口右部显示结果，最多显示</w:t>
      </w:r>
    </w:p>
    <w:p>
      <w:pPr>
        <w:pStyle w:val="9"/>
        <w:spacing w:before="66" w:line="290" w:lineRule="auto"/>
        <w:ind w:left="234" w:right="1411"/>
        <w:jc w:val="both"/>
      </w:pPr>
      <w:r>
        <w:rPr>
          <w:rFonts w:ascii="Times New Roman" w:eastAsia="Times New Roman"/>
          <w:spacing w:val="-1"/>
        </w:rPr>
        <w:t>12</w:t>
      </w:r>
      <w:r>
        <w:rPr>
          <w:rFonts w:ascii="Times New Roman" w:eastAsia="Times New Roman"/>
          <w:spacing w:val="-14"/>
        </w:rPr>
        <w:t xml:space="preserve"> </w:t>
      </w:r>
      <w:r>
        <w:rPr>
          <w:spacing w:val="-1"/>
        </w:rPr>
        <w:t>张图片，按照相似度大小排列，图像上方为对应的差距，点击其中一张图片可进</w:t>
      </w:r>
      <w:r>
        <w:t>行保存，选择路径以及图片格式后保存图片；</w:t>
      </w:r>
    </w:p>
    <w:p>
      <w:pPr>
        <w:pStyle w:val="20"/>
        <w:numPr>
          <w:ilvl w:val="0"/>
          <w:numId w:val="6"/>
        </w:numPr>
        <w:tabs>
          <w:tab w:val="left" w:pos="416"/>
        </w:tabs>
        <w:spacing w:before="123" w:after="0" w:line="290" w:lineRule="auto"/>
        <w:ind w:left="234" w:right="1448" w:firstLine="0"/>
        <w:jc w:val="both"/>
        <w:rPr>
          <w:sz w:val="24"/>
        </w:rPr>
      </w:pPr>
      <w:r>
        <w:rPr>
          <w:sz w:val="24"/>
        </w:rPr>
        <w:t>数据库管理中可进行插入新的图片，选择图片文件，输入图片标识符进行增加操作，点击删除数据后，可在树形控件中选择需要删除的数据，仅代表图片从数据库中删除，图片本身并没有被删除。点击统计菜单，显示图片总数目；</w:t>
      </w:r>
    </w:p>
    <w:p>
      <w:pPr>
        <w:pStyle w:val="20"/>
        <w:numPr>
          <w:ilvl w:val="0"/>
          <w:numId w:val="6"/>
        </w:numPr>
        <w:tabs>
          <w:tab w:val="left" w:pos="416"/>
        </w:tabs>
        <w:spacing w:before="125" w:after="0" w:line="290" w:lineRule="auto"/>
        <w:ind w:left="234" w:right="1508" w:firstLine="0"/>
        <w:jc w:val="left"/>
        <w:rPr>
          <w:sz w:val="24"/>
        </w:rPr>
      </w:pPr>
      <w:r>
        <w:rPr>
          <w:spacing w:val="-1"/>
          <w:sz w:val="24"/>
        </w:rPr>
        <w:t>点击图片显示菜单，使用另一个界面显示所有图片，一行四张，部分过程中间使</w:t>
      </w:r>
      <w:r>
        <w:rPr>
          <w:sz w:val="24"/>
        </w:rPr>
        <w:t>用进度条提示。</w:t>
      </w:r>
    </w:p>
    <w:p>
      <w:pPr>
        <w:pStyle w:val="20"/>
        <w:numPr>
          <w:ilvl w:val="0"/>
          <w:numId w:val="0"/>
        </w:numPr>
        <w:tabs>
          <w:tab w:val="left" w:pos="416"/>
        </w:tabs>
        <w:spacing w:before="125" w:after="0" w:line="290" w:lineRule="auto"/>
        <w:ind w:left="234" w:leftChars="0" w:right="1508" w:rightChars="0"/>
        <w:jc w:val="left"/>
        <w:rPr>
          <w:sz w:val="24"/>
        </w:rPr>
      </w:pPr>
    </w:p>
    <w:p>
      <w:pPr>
        <w:pStyle w:val="6"/>
        <w:spacing w:before="111"/>
      </w:pPr>
      <w:r>
        <w:t>数据库设计</w:t>
      </w:r>
    </w:p>
    <w:p>
      <w:pPr>
        <w:pStyle w:val="9"/>
        <w:spacing w:before="6"/>
        <w:rPr>
          <w:sz w:val="22"/>
        </w:rPr>
      </w:pPr>
    </w:p>
    <w:p>
      <w:pPr>
        <w:pStyle w:val="9"/>
        <w:spacing w:line="343" w:lineRule="auto"/>
        <w:ind w:left="234" w:right="1404" w:firstLine="467"/>
        <w:rPr>
          <w:rFonts w:hint="eastAsia" w:ascii="宋体" w:hAnsi="宋体" w:eastAsia="宋体" w:cs="宋体"/>
        </w:rPr>
      </w:pPr>
      <w:r>
        <w:rPr>
          <w:rFonts w:hint="eastAsia" w:ascii="宋体" w:hAnsi="宋体" w:eastAsia="宋体" w:cs="宋体"/>
        </w:rPr>
        <w:t xml:space="preserve">图像数据库包括两个部分：图像库和特征库。图像库是图像的集合，存储数字化的图像信息，具体在系统实现中，可以存放图像的路径和文件名称来表示；特征库存储图像中提取出的特征表达的相关信息，并为提取出的各个特征简历索引，且和图像间存在一一对应的关系。 </w:t>
      </w:r>
    </w:p>
    <w:p>
      <w:pPr>
        <w:pStyle w:val="9"/>
        <w:spacing w:line="343" w:lineRule="auto"/>
        <w:ind w:left="234" w:right="1422" w:firstLine="467"/>
        <w:jc w:val="both"/>
      </w:pPr>
    </w:p>
    <w:p>
      <w:pPr>
        <w:pStyle w:val="6"/>
        <w:spacing w:before="1"/>
      </w:pPr>
      <w:r>
        <w:t>图像数据库设计</w:t>
      </w:r>
    </w:p>
    <w:p>
      <w:pPr>
        <w:pStyle w:val="9"/>
        <w:spacing w:before="5"/>
        <w:rPr>
          <w:sz w:val="22"/>
        </w:rPr>
      </w:pPr>
    </w:p>
    <w:p>
      <w:pPr>
        <w:pStyle w:val="9"/>
        <w:spacing w:line="343" w:lineRule="auto"/>
        <w:ind w:left="234" w:right="1404" w:firstLine="467"/>
        <w:rPr>
          <w:rFonts w:hint="eastAsia" w:ascii="宋体" w:hAnsi="宋体" w:eastAsia="宋体" w:cs="宋体"/>
        </w:rPr>
      </w:pPr>
      <w:r>
        <w:rPr>
          <w:rFonts w:hint="eastAsia" w:ascii="宋体" w:hAnsi="宋体" w:eastAsia="宋体" w:cs="宋体"/>
        </w:rPr>
        <w:pict>
          <v:group id="_x0000_s1059" o:spid="_x0000_s1059" o:spt="203" style="position:absolute;left:0pt;margin-left:114.1pt;margin-top:133.7pt;height:56.05pt;width:7.6pt;mso-position-horizontal-relative:page;z-index:251662336;mso-width-relative:page;mso-height-relative:page;" coordorigin="2283,2674" coordsize="152,1121">
            <o:lock v:ext="edit"/>
            <v:shape id="_x0000_s1060" o:spid="_x0000_s1060" o:spt="202" type="#_x0000_t202" style="position:absolute;left:2294;top:2674;height:240;width:140;" filled="f" stroked="f" coordsize="21600,21600">
              <v:path/>
              <v:fill on="f" focussize="0,0"/>
              <v:stroke on="f" joinstyle="miter"/>
              <v:imagedata o:title=""/>
              <o:lock v:ext="edit"/>
              <v:textbox inset="0mm,0mm,0mm,0mm">
                <w:txbxContent>
                  <w:p>
                    <w:pPr>
                      <w:spacing w:before="0" w:line="240" w:lineRule="exact"/>
                      <w:ind w:left="0" w:right="0" w:firstLine="0"/>
                      <w:jc w:val="left"/>
                      <w:rPr>
                        <w:sz w:val="24"/>
                      </w:rPr>
                    </w:pPr>
                    <w:r>
                      <w:rPr>
                        <w:sz w:val="24"/>
                      </w:rPr>
                      <w:t xml:space="preserve"> </w:t>
                    </w:r>
                  </w:p>
                </w:txbxContent>
              </v:textbox>
            </v:shape>
            <v:shape id="_x0000_s1061" o:spid="_x0000_s1061" o:spt="202" type="#_x0000_t202" style="position:absolute;left:2282;top:3555;height:240;width:140;" filled="f" stroked="f" coordsize="21600,21600">
              <v:path/>
              <v:fill on="f" focussize="0,0"/>
              <v:stroke on="f" joinstyle="miter"/>
              <v:imagedata o:title=""/>
              <o:lock v:ext="edit"/>
              <v:textbox inset="0mm,0mm,0mm,0mm">
                <w:txbxContent>
                  <w:p>
                    <w:pPr>
                      <w:spacing w:before="0" w:line="240" w:lineRule="exact"/>
                      <w:ind w:left="0" w:right="0" w:firstLine="0"/>
                      <w:jc w:val="left"/>
                      <w:rPr>
                        <w:sz w:val="24"/>
                      </w:rPr>
                    </w:pPr>
                    <w:r>
                      <w:rPr>
                        <w:sz w:val="24"/>
                      </w:rPr>
                      <w:t xml:space="preserve"> </w:t>
                    </w:r>
                  </w:p>
                </w:txbxContent>
              </v:textbox>
            </v:shape>
          </v:group>
        </w:pict>
      </w:r>
      <w:r>
        <w:rPr>
          <w:rFonts w:hint="eastAsia" w:ascii="宋体" w:hAnsi="宋体" w:eastAsia="宋体" w:cs="宋体"/>
        </w:rPr>
        <w:drawing>
          <wp:anchor distT="0" distB="0" distL="0" distR="0" simplePos="0" relativeHeight="251663360" behindDoc="0" locked="0" layoutInCell="1" allowOverlap="1">
            <wp:simplePos x="0" y="0"/>
            <wp:positionH relativeFrom="page">
              <wp:posOffset>1276350</wp:posOffset>
            </wp:positionH>
            <wp:positionV relativeFrom="paragraph">
              <wp:posOffset>1618615</wp:posOffset>
            </wp:positionV>
            <wp:extent cx="5272405" cy="1038225"/>
            <wp:effectExtent l="0" t="0" r="0" b="0"/>
            <wp:wrapNone/>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pic:cNvPicPr>
                      <a:picLocks noChangeAspect="1"/>
                    </pic:cNvPicPr>
                  </pic:nvPicPr>
                  <pic:blipFill>
                    <a:blip r:embed="rId20" cstate="print"/>
                    <a:stretch>
                      <a:fillRect/>
                    </a:stretch>
                  </pic:blipFill>
                  <pic:spPr>
                    <a:xfrm>
                      <a:off x="0" y="0"/>
                      <a:ext cx="5272405" cy="1038224"/>
                    </a:xfrm>
                    <a:prstGeom prst="rect">
                      <a:avLst/>
                    </a:prstGeom>
                  </pic:spPr>
                </pic:pic>
              </a:graphicData>
            </a:graphic>
          </wp:anchor>
        </w:drawing>
      </w:r>
      <w:r>
        <w:rPr>
          <w:rFonts w:hint="eastAsia" w:ascii="宋体" w:hAnsi="宋体" w:eastAsia="宋体" w:cs="宋体"/>
        </w:rPr>
        <w:t xml:space="preserve">图像是图像元灰度值的纪录， 以行列数据矩阵表示， 一般信息量比较大。直接读取图像的信息存入数据库中， 不但增加了数据库的容量， 而且增加了计算机的负担。若直接根据图像的路径名称建立图像地址库， 可有效提高计算机的计算效率。当需要提取图像时， 再根据图像的地址， 对图像进行检索， 平时， 只需对图像的基本信息进行管理。数据库的基本功能包括: 增加删除图像、图像统计、图像的显示等。Path.txt 示例如图 5 所示。 </w:t>
      </w:r>
    </w:p>
    <w:p>
      <w:pPr>
        <w:pStyle w:val="9"/>
        <w:spacing w:before="8"/>
        <w:rPr>
          <w:sz w:val="34"/>
        </w:rPr>
      </w:pPr>
    </w:p>
    <w:p>
      <w:pPr>
        <w:pStyle w:val="9"/>
        <w:spacing w:before="1"/>
        <w:ind w:left="234"/>
      </w:pPr>
      <w:r>
        <w:t xml:space="preserve"> </w:t>
      </w:r>
    </w:p>
    <w:p>
      <w:pPr>
        <w:spacing w:after="0"/>
        <w:sectPr>
          <w:pgSz w:w="11910" w:h="16850"/>
          <w:pgMar w:top="1600" w:right="0" w:bottom="1440" w:left="1580" w:header="0" w:footer="1256" w:gutter="0"/>
          <w:cols w:space="720" w:num="1"/>
        </w:sectPr>
      </w:pPr>
    </w:p>
    <w:p>
      <w:pPr>
        <w:pStyle w:val="9"/>
        <w:spacing w:before="6"/>
        <w:rPr>
          <w:sz w:val="11"/>
        </w:rPr>
      </w:pPr>
    </w:p>
    <w:p>
      <w:pPr>
        <w:pStyle w:val="9"/>
        <w:spacing w:before="67"/>
        <w:ind w:left="3343"/>
      </w:pPr>
      <w:r>
        <w:rPr>
          <w:spacing w:val="-36"/>
        </w:rPr>
        <w:t xml:space="preserve">图 </w:t>
      </w:r>
      <w:r>
        <w:rPr>
          <w:spacing w:val="-4"/>
        </w:rPr>
        <w:t>5</w:t>
      </w:r>
      <w:r>
        <w:rPr>
          <w:spacing w:val="-3"/>
        </w:rPr>
        <w:t xml:space="preserve"> </w:t>
      </w:r>
      <w:r>
        <w:rPr>
          <w:spacing w:val="-4"/>
        </w:rPr>
        <w:t>Path.txt</w:t>
      </w:r>
      <w:r>
        <w:rPr>
          <w:spacing w:val="-17"/>
        </w:rPr>
        <w:t xml:space="preserve"> 部分数据</w:t>
      </w:r>
      <w:r>
        <w:t xml:space="preserve"> </w:t>
      </w:r>
    </w:p>
    <w:p>
      <w:pPr>
        <w:pStyle w:val="9"/>
        <w:spacing w:before="10"/>
        <w:rPr>
          <w:sz w:val="27"/>
        </w:rPr>
      </w:pPr>
    </w:p>
    <w:p>
      <w:pPr>
        <w:pStyle w:val="6"/>
        <w:spacing w:before="62"/>
      </w:pPr>
      <w:r>
        <w:t>图像索引库的建立</w:t>
      </w:r>
    </w:p>
    <w:p/>
    <w:p>
      <w:pPr>
        <w:pStyle w:val="9"/>
        <w:ind w:left="234"/>
        <w:rPr>
          <w:spacing w:val="-1"/>
        </w:rPr>
      </w:pPr>
      <w:r>
        <w:rPr>
          <w:spacing w:val="-1"/>
        </w:rPr>
        <w:t>数据组织说明如下：</w:t>
      </w:r>
    </w:p>
    <w:p>
      <w:pPr>
        <w:pStyle w:val="9"/>
        <w:ind w:left="234"/>
        <w:rPr>
          <w:spacing w:val="-1"/>
        </w:rPr>
      </w:pPr>
    </w:p>
    <w:p>
      <w:pPr>
        <w:pStyle w:val="9"/>
        <w:spacing w:line="343" w:lineRule="auto"/>
        <w:ind w:left="234" w:right="1404" w:firstLine="467"/>
        <w:rPr>
          <w:rFonts w:hint="eastAsia" w:ascii="宋体" w:hAnsi="宋体" w:eastAsia="宋体" w:cs="宋体"/>
        </w:rPr>
      </w:pPr>
      <w:r>
        <w:rPr>
          <w:rFonts w:hint="eastAsia" w:ascii="宋体" w:hAnsi="宋体" w:eastAsia="宋体" w:cs="宋体"/>
        </w:rPr>
        <w:t>由于图库中有大量的图像，每一张图像中有许多像素点，每个像素点又有许多特征值，如果都将其放入内存中，是不可能实现的。因此本实训项目将提取出的特征值存放到 txt 文件中，每打开应用系统，就可以直接从外存中读取文件，构建图像特征索引库。本实训项目比如将直方图相交法得到的数据放入“C:\Users\刘开\Desktop\ 文件”文件夹下，先建立好一个名为文件的文件夹，将对应数据放入其中。其中Path.txt 主要存的是图库中每张图像的路径，匹配时程序可以根据这个路径找到图库中图像所在的路径。</w:t>
      </w:r>
    </w:p>
    <w:p>
      <w:pPr>
        <w:pStyle w:val="9"/>
        <w:spacing w:before="177" w:line="343" w:lineRule="auto"/>
        <w:ind w:left="234" w:right="1423" w:firstLine="467"/>
      </w:pPr>
    </w:p>
    <w:p>
      <w:pPr>
        <w:pStyle w:val="6"/>
      </w:pPr>
      <w:r>
        <w:t>图像特征的提取与表达</w:t>
      </w:r>
    </w:p>
    <w:p>
      <w:pPr>
        <w:pStyle w:val="9"/>
        <w:spacing w:before="6"/>
        <w:rPr>
          <w:sz w:val="22"/>
        </w:rPr>
      </w:pPr>
    </w:p>
    <w:p>
      <w:pPr>
        <w:pStyle w:val="9"/>
        <w:spacing w:line="343" w:lineRule="auto"/>
        <w:ind w:left="234" w:right="1404" w:firstLine="467"/>
      </w:pPr>
      <w:r>
        <w:rPr>
          <w:rFonts w:hint="eastAsia" w:ascii="宋体" w:hAnsi="宋体" w:eastAsia="宋体" w:cs="宋体"/>
        </w:rPr>
        <w:t>图像特征的提取与表达是基于内容的图像检索技术的基础。广义而言， 图像的特征包括基于文本的特征(关键字、注释等)和视觉特征( 如色彩、纹理、形状、对象表面等) 两类。视觉特征又分为通用的视觉特征和领域相关的视觉特征。前者描述所有图像共有的特征， 与图像的具体类型或内容无关， 主要包括色彩、纹理和形状; 后者建立在对所描述图像内容的某些先验知识(或假设)基础上， 与具体的应用紧密有关，如人的面部特征或指纹特征等。</w:t>
      </w:r>
      <w:r>
        <w:t xml:space="preserve"> </w:t>
      </w:r>
    </w:p>
    <w:p>
      <w:pPr>
        <w:pStyle w:val="9"/>
        <w:spacing w:line="343" w:lineRule="auto"/>
        <w:ind w:left="234" w:right="1404" w:firstLine="467"/>
      </w:pPr>
    </w:p>
    <w:p>
      <w:pPr>
        <w:pStyle w:val="6"/>
      </w:pPr>
      <w:r>
        <w:t>图像特征匹配</w:t>
      </w:r>
    </w:p>
    <w:p/>
    <w:p>
      <w:pPr>
        <w:pStyle w:val="9"/>
        <w:spacing w:line="343" w:lineRule="auto"/>
        <w:ind w:left="234" w:right="1404" w:firstLine="467"/>
        <w:rPr>
          <w:rFonts w:hint="eastAsia" w:ascii="宋体" w:hAnsi="宋体" w:eastAsia="宋体" w:cs="宋体"/>
        </w:rPr>
      </w:pPr>
      <w:r>
        <w:rPr>
          <w:rFonts w:hint="eastAsia" w:ascii="宋体" w:hAnsi="宋体" w:eastAsia="宋体" w:cs="宋体"/>
        </w:rPr>
        <w:t>在基于内容的图像检索中，两幅图像是否相似是指图像的特征向量是否相似。常用的图像相似性测度通常采用几何模型，将图像特征看作是向量空间中的点，通过计算两个点之间的接近程度来衡量图像特征之间的相似度。基于内容的图像检索算法主要有最邻近查询算法和区间查询算法，它们都依赖于距离函数或者相似性度量。</w:t>
      </w:r>
    </w:p>
    <w:p>
      <w:pPr>
        <w:pStyle w:val="9"/>
        <w:spacing w:line="343" w:lineRule="auto"/>
        <w:ind w:left="234" w:right="1404" w:firstLine="467"/>
        <w:rPr>
          <w:rFonts w:hint="eastAsia" w:ascii="宋体" w:hAnsi="宋体" w:eastAsia="宋体" w:cs="宋体"/>
        </w:rPr>
        <w:sectPr>
          <w:pgSz w:w="11910" w:h="16850"/>
          <w:pgMar w:top="1600" w:right="0" w:bottom="1440" w:left="1580" w:header="0" w:footer="1256" w:gutter="0"/>
          <w:cols w:space="720" w:num="1"/>
        </w:sectPr>
      </w:pPr>
    </w:p>
    <w:p>
      <w:pPr>
        <w:pStyle w:val="2"/>
        <w:numPr>
          <w:ilvl w:val="0"/>
          <w:numId w:val="7"/>
        </w:numPr>
        <w:tabs>
          <w:tab w:val="left" w:pos="595"/>
        </w:tabs>
        <w:spacing w:before="105" w:after="0" w:line="240" w:lineRule="auto"/>
        <w:ind w:left="594" w:right="0" w:hanging="361"/>
        <w:jc w:val="left"/>
        <w:rPr>
          <w:sz w:val="48"/>
        </w:rPr>
      </w:pPr>
      <w:bookmarkStart w:id="12" w:name="_bookmark6"/>
      <w:bookmarkEnd w:id="12"/>
      <w:bookmarkStart w:id="13" w:name="_bookmark6"/>
      <w:bookmarkEnd w:id="13"/>
      <w:r>
        <w:rPr>
          <w:w w:val="95"/>
        </w:rPr>
        <w:t>所采用算法思想</w:t>
      </w:r>
    </w:p>
    <w:p>
      <w:pPr>
        <w:pStyle w:val="5"/>
        <w:numPr>
          <w:ilvl w:val="1"/>
          <w:numId w:val="7"/>
        </w:numPr>
        <w:tabs>
          <w:tab w:val="left" w:pos="763"/>
        </w:tabs>
        <w:spacing w:before="427" w:after="0" w:line="240" w:lineRule="auto"/>
        <w:ind w:left="762" w:right="0" w:hanging="529"/>
        <w:jc w:val="left"/>
      </w:pPr>
      <w:bookmarkStart w:id="14" w:name="_bookmark7"/>
      <w:bookmarkEnd w:id="14"/>
      <w:bookmarkStart w:id="15" w:name="_bookmark7"/>
      <w:bookmarkEnd w:id="15"/>
      <w:r>
        <w:t>图像预处理</w:t>
      </w:r>
    </w:p>
    <w:p>
      <w:pPr>
        <w:pStyle w:val="9"/>
        <w:spacing w:before="130" w:line="292" w:lineRule="auto"/>
        <w:ind w:left="234" w:right="1509" w:firstLine="419"/>
      </w:pPr>
      <w:r>
        <w:t>图像预处理中，可使用中值滤波图像降噪，使用直方图均衡化图像增强，主要用来增强对比度等。</w:t>
      </w:r>
    </w:p>
    <w:p>
      <w:pPr>
        <w:pStyle w:val="9"/>
        <w:spacing w:before="130" w:line="292" w:lineRule="auto"/>
        <w:ind w:left="234" w:right="1509" w:firstLine="419"/>
      </w:pPr>
    </w:p>
    <w:p>
      <w:pPr>
        <w:spacing w:before="119"/>
        <w:ind w:left="234" w:right="0" w:firstLine="0"/>
        <w:jc w:val="left"/>
        <w:rPr>
          <w:sz w:val="32"/>
        </w:rPr>
      </w:pPr>
      <w:bookmarkStart w:id="16" w:name="_bookmark8"/>
      <w:bookmarkEnd w:id="16"/>
      <w:r>
        <w:rPr>
          <w:rFonts w:ascii="Times New Roman" w:eastAsia="Times New Roman"/>
          <w:b/>
          <w:sz w:val="32"/>
        </w:rPr>
        <w:t>2.2.1</w:t>
      </w:r>
      <w:r>
        <w:rPr>
          <w:rFonts w:ascii="Times New Roman" w:eastAsia="Times New Roman"/>
          <w:b/>
          <w:spacing w:val="3"/>
          <w:sz w:val="32"/>
        </w:rPr>
        <w:t xml:space="preserve"> </w:t>
      </w:r>
      <w:r>
        <w:rPr>
          <w:rFonts w:ascii="Microsoft JhengHei" w:hAnsi="Microsoft JhengHei" w:eastAsia="Microsoft JhengHei" w:cs="Microsoft JhengHei"/>
          <w:b/>
          <w:bCs/>
          <w:sz w:val="30"/>
          <w:szCs w:val="30"/>
          <w:lang w:val="en-US" w:eastAsia="zh-CN" w:bidi="ar-SA"/>
        </w:rPr>
        <w:t>中值滤波</w:t>
      </w:r>
    </w:p>
    <w:p>
      <w:pPr>
        <w:spacing w:before="119"/>
        <w:ind w:left="234" w:right="0" w:firstLine="0"/>
        <w:jc w:val="left"/>
        <w:rPr>
          <w:sz w:val="32"/>
        </w:rPr>
      </w:pPr>
    </w:p>
    <w:p>
      <w:pPr>
        <w:pStyle w:val="9"/>
        <w:spacing w:line="290" w:lineRule="auto"/>
        <w:ind w:left="234" w:right="1462" w:firstLine="419"/>
        <w:jc w:val="both"/>
      </w:pPr>
      <w:r>
        <w:t>对待处理的当前像素，选择一个模板，该模板为其邻近的若干个像素组成，对</w:t>
      </w:r>
      <w:r>
        <w:rPr>
          <w:spacing w:val="-1"/>
        </w:rPr>
        <w:t>模板的像素由小到大进行排序，再用模板的中值来替代原像素的值的方法，权系数</w:t>
      </w:r>
      <w:r>
        <w:rPr>
          <w:spacing w:val="-8"/>
        </w:rPr>
        <w:t>矩阵模板为公式</w:t>
      </w:r>
      <w:r>
        <w:rPr>
          <w:spacing w:val="-6"/>
        </w:rPr>
        <w:t>（</w:t>
      </w:r>
      <w:r>
        <w:rPr>
          <w:rFonts w:ascii="Times New Roman" w:eastAsia="Times New Roman"/>
          <w:spacing w:val="-6"/>
        </w:rPr>
        <w:t>1</w:t>
      </w:r>
      <w:r>
        <w:rPr>
          <w:spacing w:val="-6"/>
        </w:rPr>
        <w:t>）</w:t>
      </w:r>
      <w:r>
        <w:rPr>
          <w:spacing w:val="-20"/>
        </w:rPr>
        <w:t xml:space="preserve">，计算 </w:t>
      </w:r>
      <w:r>
        <w:rPr>
          <w:rFonts w:ascii="Times New Roman" w:eastAsia="Times New Roman"/>
        </w:rPr>
        <w:t>g</w:t>
      </w:r>
      <w:r>
        <w:rPr>
          <w:rFonts w:ascii="Times New Roman" w:eastAsia="Times New Roman"/>
          <w:spacing w:val="-8"/>
        </w:rPr>
        <w:t xml:space="preserve"> </w:t>
      </w:r>
      <w:r>
        <w:rPr>
          <w:spacing w:val="-8"/>
        </w:rPr>
        <w:t>的过程如公式</w:t>
      </w:r>
      <w:r>
        <w:rPr>
          <w:spacing w:val="-6"/>
        </w:rPr>
        <w:t>（</w:t>
      </w:r>
      <w:r>
        <w:rPr>
          <w:rFonts w:ascii="Times New Roman" w:eastAsia="Times New Roman"/>
          <w:spacing w:val="-6"/>
        </w:rPr>
        <w:t>2</w:t>
      </w:r>
      <w:r>
        <w:rPr>
          <w:spacing w:val="-6"/>
        </w:rPr>
        <w:t>）</w:t>
      </w:r>
      <w:r>
        <w:rPr>
          <w:spacing w:val="-5"/>
        </w:rPr>
        <w:t>所示。</w:t>
      </w:r>
    </w:p>
    <w:p>
      <w:pPr>
        <w:spacing w:before="113"/>
        <w:ind w:left="942" w:right="0" w:firstLine="0"/>
        <w:jc w:val="left"/>
        <w:rPr>
          <w:sz w:val="36"/>
        </w:rPr>
      </w:pPr>
      <w:r>
        <w:rPr>
          <w:spacing w:val="-5"/>
          <w:sz w:val="36"/>
        </w:rPr>
        <w:t xml:space="preserve">  </w:t>
      </w:r>
      <w:r>
        <w:rPr>
          <w:spacing w:val="-8"/>
          <w:sz w:val="36"/>
        </w:rPr>
        <w:t xml:space="preserve"> </w:t>
      </w:r>
      <w:r>
        <w:rPr>
          <w:spacing w:val="-5"/>
          <w:sz w:val="36"/>
        </w:rPr>
        <w:t xml:space="preserve"> </w:t>
      </w:r>
      <w:r>
        <w:rPr>
          <w:spacing w:val="-8"/>
          <w:sz w:val="36"/>
        </w:rPr>
        <w:t xml:space="preserve"> </w:t>
      </w:r>
      <w:r>
        <w:rPr>
          <w:spacing w:val="-5"/>
          <w:sz w:val="36"/>
        </w:rPr>
        <w:t xml:space="preserve"> </w:t>
      </w:r>
      <w:r>
        <w:rPr>
          <w:spacing w:val="-8"/>
          <w:sz w:val="36"/>
        </w:rPr>
        <w:t xml:space="preserve"> </w:t>
      </w:r>
      <w:r>
        <w:rPr>
          <w:spacing w:val="-5"/>
          <w:sz w:val="36"/>
        </w:rPr>
        <w:t xml:space="preserve"> </w:t>
      </w:r>
      <w:r>
        <w:rPr>
          <w:spacing w:val="-8"/>
          <w:sz w:val="36"/>
        </w:rPr>
        <w:t xml:space="preserve"> </w:t>
      </w:r>
      <w:r>
        <w:rPr>
          <w:spacing w:val="-5"/>
          <w:sz w:val="36"/>
        </w:rPr>
        <w:t xml:space="preserve"> </w:t>
      </w:r>
      <w:r>
        <w:rPr>
          <w:spacing w:val="-8"/>
          <w:sz w:val="36"/>
        </w:rPr>
        <w:t xml:space="preserve"> </w:t>
      </w:r>
      <w:r>
        <w:rPr>
          <w:spacing w:val="-5"/>
          <w:sz w:val="36"/>
        </w:rPr>
        <w:t xml:space="preserve"> </w:t>
      </w:r>
      <w:r>
        <w:rPr>
          <w:spacing w:val="-8"/>
          <w:sz w:val="36"/>
        </w:rPr>
        <w:t xml:space="preserve">  </w:t>
      </w:r>
      <w:r>
        <w:rPr>
          <w:spacing w:val="-5"/>
          <w:sz w:val="36"/>
        </w:rPr>
        <w:t xml:space="preserve">  </w:t>
      </w:r>
      <w:r>
        <w:rPr>
          <w:spacing w:val="-8"/>
          <w:sz w:val="36"/>
        </w:rPr>
        <w:t xml:space="preserve"> </w:t>
      </w:r>
      <w:r>
        <w:rPr>
          <w:spacing w:val="-5"/>
          <w:sz w:val="36"/>
        </w:rPr>
        <w:t xml:space="preserve"> </w:t>
      </w:r>
      <w:r>
        <w:rPr>
          <w:spacing w:val="-8"/>
          <w:sz w:val="36"/>
        </w:rPr>
        <w:t xml:space="preserve"> </w:t>
      </w:r>
      <w:r>
        <w:rPr>
          <w:spacing w:val="-5"/>
          <w:sz w:val="36"/>
        </w:rPr>
        <w:t xml:space="preserve"> </w:t>
      </w:r>
      <w:r>
        <w:rPr>
          <w:spacing w:val="-8"/>
          <w:sz w:val="36"/>
        </w:rPr>
        <w:t xml:space="preserve"> </w:t>
      </w:r>
      <w:r>
        <w:rPr>
          <w:spacing w:val="-5"/>
          <w:sz w:val="36"/>
        </w:rPr>
        <w:t xml:space="preserve"> </w:t>
      </w:r>
      <w:r>
        <w:rPr>
          <w:spacing w:val="-8"/>
          <w:sz w:val="36"/>
        </w:rPr>
        <w:t xml:space="preserve">  </w:t>
      </w:r>
      <w:r>
        <w:rPr>
          <w:sz w:val="36"/>
        </w:rPr>
        <w:t xml:space="preserve"> </w:t>
      </w:r>
    </w:p>
    <w:p>
      <w:pPr>
        <w:tabs>
          <w:tab w:val="left" w:pos="3967"/>
          <w:tab w:val="left" w:pos="4526"/>
        </w:tabs>
        <w:spacing w:before="60" w:line="403" w:lineRule="exact"/>
        <w:ind w:left="3408" w:right="0" w:firstLine="0"/>
        <w:jc w:val="left"/>
        <w:rPr>
          <w:rFonts w:ascii="Cambria Math"/>
          <w:sz w:val="36"/>
        </w:rPr>
      </w:pPr>
      <w:r>
        <w:rPr>
          <w:rFonts w:ascii="Cambria Math"/>
          <w:sz w:val="36"/>
        </w:rPr>
        <w:t>1</w:t>
      </w:r>
      <w:r>
        <w:rPr>
          <w:rFonts w:ascii="Cambria Math"/>
          <w:sz w:val="36"/>
        </w:rPr>
        <w:tab/>
      </w:r>
      <w:r>
        <w:rPr>
          <w:rFonts w:ascii="Cambria Math"/>
          <w:sz w:val="36"/>
        </w:rPr>
        <w:t>1</w:t>
      </w:r>
      <w:r>
        <w:rPr>
          <w:rFonts w:ascii="Cambria Math"/>
          <w:sz w:val="36"/>
        </w:rPr>
        <w:tab/>
      </w:r>
      <w:r>
        <w:rPr>
          <w:rFonts w:ascii="Cambria Math"/>
          <w:sz w:val="36"/>
        </w:rPr>
        <w:t>1</w:t>
      </w:r>
    </w:p>
    <w:p>
      <w:pPr>
        <w:pStyle w:val="3"/>
        <w:tabs>
          <w:tab w:val="left" w:pos="2560"/>
          <w:tab w:val="left" w:pos="3119"/>
        </w:tabs>
        <w:spacing w:line="442" w:lineRule="exact"/>
        <w:ind w:left="20"/>
        <w:jc w:val="center"/>
        <w:rPr>
          <w:sz w:val="24"/>
        </w:rPr>
      </w:pPr>
      <w:r>
        <w:rPr>
          <w:position w:val="2"/>
        </w:rPr>
        <w:t xml:space="preserve">       mid </w:t>
      </w:r>
      <w:r>
        <w:rPr>
          <w:rFonts w:ascii="Cambria Math" w:eastAsia="Cambria Math"/>
        </w:rPr>
        <w:t>1</w:t>
      </w:r>
      <w:r>
        <w:rPr>
          <w:rFonts w:ascii="Cambria Math" w:eastAsia="Cambria Math"/>
        </w:rPr>
        <w:tab/>
      </w:r>
      <w:r>
        <w:rPr>
          <w:rFonts w:ascii="Cambria Math" w:eastAsia="Cambria Math"/>
        </w:rPr>
        <w:t>1</w:t>
      </w:r>
      <w:r>
        <w:rPr>
          <w:rFonts w:ascii="Cambria Math" w:eastAsia="Cambria Math"/>
        </w:rPr>
        <w:tab/>
      </w:r>
      <w:r>
        <w:rPr>
          <w:rFonts w:ascii="Cambria Math" w:eastAsia="Cambria Math"/>
        </w:rPr>
        <w:t>1</w:t>
      </w:r>
      <w:r>
        <w:rPr>
          <w:rFonts w:ascii="Cambria Math" w:eastAsia="Cambria Math"/>
          <w:position w:val="2"/>
        </w:rPr>
        <w:t xml:space="preserve">                                            </w:t>
      </w:r>
      <w:r>
        <w:rPr>
          <w:rFonts w:ascii="Cambria Math" w:eastAsia="Cambria Math"/>
          <w:spacing w:val="32"/>
          <w:position w:val="2"/>
        </w:rPr>
        <w:t xml:space="preserve"> </w:t>
      </w:r>
      <w:r>
        <w:rPr>
          <w:position w:val="2"/>
          <w:sz w:val="24"/>
        </w:rPr>
        <w:t>（</w:t>
      </w:r>
      <w:r>
        <w:rPr>
          <w:rFonts w:ascii="Times New Roman" w:eastAsia="Times New Roman"/>
          <w:position w:val="2"/>
          <w:sz w:val="24"/>
        </w:rPr>
        <w:t>1</w:t>
      </w:r>
      <w:r>
        <w:rPr>
          <w:position w:val="2"/>
          <w:sz w:val="24"/>
        </w:rPr>
        <w:t>）</w:t>
      </w:r>
    </w:p>
    <w:p>
      <w:pPr>
        <w:tabs>
          <w:tab w:val="left" w:pos="3967"/>
          <w:tab w:val="left" w:pos="4526"/>
        </w:tabs>
        <w:spacing w:before="0" w:line="422" w:lineRule="exact"/>
        <w:ind w:left="3408" w:right="0" w:firstLine="0"/>
        <w:jc w:val="left"/>
        <w:rPr>
          <w:rFonts w:ascii="Cambria Math"/>
          <w:sz w:val="36"/>
        </w:rPr>
      </w:pPr>
      <w:r>
        <w:rPr>
          <w:rFonts w:ascii="Cambria Math"/>
          <w:sz w:val="36"/>
        </w:rPr>
        <w:t>1</w:t>
      </w:r>
      <w:r>
        <w:rPr>
          <w:rFonts w:ascii="Cambria Math"/>
          <w:sz w:val="36"/>
        </w:rPr>
        <w:tab/>
      </w:r>
      <w:r>
        <w:rPr>
          <w:rFonts w:ascii="Cambria Math"/>
          <w:sz w:val="36"/>
        </w:rPr>
        <w:t>1</w:t>
      </w:r>
      <w:r>
        <w:rPr>
          <w:rFonts w:ascii="Cambria Math"/>
          <w:sz w:val="36"/>
        </w:rPr>
        <w:tab/>
      </w:r>
      <w:r>
        <w:rPr>
          <w:rFonts w:ascii="Cambria Math"/>
          <w:sz w:val="36"/>
        </w:rPr>
        <w:t>1</w:t>
      </w:r>
    </w:p>
    <w:p>
      <w:pPr>
        <w:pStyle w:val="9"/>
        <w:tabs>
          <w:tab w:val="left" w:pos="8312"/>
        </w:tabs>
        <w:spacing w:before="133" w:line="290" w:lineRule="auto"/>
        <w:ind w:left="969" w:right="1410" w:hanging="550"/>
      </w:pPr>
      <w:r>
        <w:rPr>
          <w:rFonts w:ascii="Times New Roman" w:eastAsia="Times New Roman"/>
        </w:rPr>
        <w:t>g = median[(x-1,y-1) + f(x,y-1)+ f(x+1,y-1) + f(x-1,y) + f(x,y) + f(x+1,y) + f(x-1,y+1) +</w:t>
      </w:r>
      <w:r>
        <w:rPr>
          <w:rFonts w:ascii="Times New Roman" w:eastAsia="Times New Roman"/>
          <w:spacing w:val="-57"/>
        </w:rPr>
        <w:t xml:space="preserve"> </w:t>
      </w:r>
      <w:r>
        <w:rPr>
          <w:rFonts w:ascii="Times New Roman" w:eastAsia="Times New Roman"/>
        </w:rPr>
        <w:t>f(x,y+1)</w:t>
      </w:r>
      <w:r>
        <w:rPr>
          <w:rFonts w:ascii="Times New Roman" w:eastAsia="Times New Roman"/>
          <w:spacing w:val="-1"/>
        </w:rPr>
        <w:t xml:space="preserve"> </w:t>
      </w:r>
      <w:r>
        <w:rPr>
          <w:rFonts w:ascii="Times New Roman" w:eastAsia="Times New Roman"/>
        </w:rPr>
        <w:t>+</w:t>
      </w:r>
      <w:r>
        <w:rPr>
          <w:rFonts w:ascii="Times New Roman" w:eastAsia="Times New Roman"/>
          <w:spacing w:val="-2"/>
        </w:rPr>
        <w:t xml:space="preserve"> </w:t>
      </w:r>
      <w:r>
        <w:rPr>
          <w:rFonts w:ascii="Times New Roman" w:eastAsia="Times New Roman"/>
        </w:rPr>
        <w:t>f(x+1,y+1)]</w:t>
      </w:r>
      <w:r>
        <w:rPr>
          <w:rFonts w:ascii="Times New Roman" w:eastAsia="Times New Roman"/>
        </w:rPr>
        <w:tab/>
      </w:r>
      <w:r>
        <w:t>（</w:t>
      </w:r>
      <w:r>
        <w:rPr>
          <w:rFonts w:ascii="Times New Roman" w:eastAsia="Times New Roman"/>
        </w:rPr>
        <w:t>2</w:t>
      </w:r>
      <w:r>
        <w:t>）</w:t>
      </w:r>
    </w:p>
    <w:p>
      <w:pPr>
        <w:pStyle w:val="9"/>
        <w:spacing w:before="121"/>
        <w:ind w:left="654"/>
      </w:pPr>
      <w:r>
        <w:rPr>
          <w:spacing w:val="-10"/>
        </w:rPr>
        <w:t xml:space="preserve">代码实现为包 </w:t>
      </w:r>
      <w:r>
        <w:rPr>
          <w:rFonts w:ascii="Times New Roman" w:eastAsia="Times New Roman"/>
        </w:rPr>
        <w:t>mainAlgorithm</w:t>
      </w:r>
      <w:r>
        <w:rPr>
          <w:rFonts w:ascii="Times New Roman" w:eastAsia="Times New Roman"/>
          <w:spacing w:val="1"/>
        </w:rPr>
        <w:t xml:space="preserve"> </w:t>
      </w:r>
      <w:r>
        <w:rPr>
          <w:spacing w:val="-15"/>
        </w:rPr>
        <w:t xml:space="preserve">中的类 </w:t>
      </w:r>
      <w:r>
        <w:rPr>
          <w:rFonts w:ascii="Times New Roman" w:eastAsia="Times New Roman"/>
        </w:rPr>
        <w:t>MedianFilter.Java</w:t>
      </w:r>
      <w:r>
        <w:t>；</w:t>
      </w:r>
    </w:p>
    <w:p>
      <w:pPr>
        <w:pStyle w:val="9"/>
        <w:spacing w:before="121"/>
        <w:ind w:left="654"/>
      </w:pPr>
    </w:p>
    <w:p>
      <w:pPr>
        <w:spacing w:before="119"/>
        <w:ind w:left="234" w:right="0" w:firstLine="0"/>
        <w:jc w:val="left"/>
        <w:rPr>
          <w:rFonts w:ascii="Times New Roman" w:eastAsia="Times New Roman"/>
          <w:b/>
          <w:sz w:val="32"/>
        </w:rPr>
      </w:pPr>
      <w:bookmarkStart w:id="17" w:name="_bookmark9"/>
      <w:bookmarkEnd w:id="17"/>
      <w:r>
        <w:rPr>
          <w:rFonts w:ascii="Times New Roman" w:eastAsia="Times New Roman"/>
          <w:b/>
          <w:sz w:val="32"/>
        </w:rPr>
        <w:t>2.1.2 直方图均衡化</w:t>
      </w:r>
    </w:p>
    <w:p>
      <w:pPr>
        <w:pStyle w:val="9"/>
        <w:spacing w:before="133" w:line="290" w:lineRule="auto"/>
        <w:ind w:left="234" w:right="1289" w:firstLine="419"/>
        <w:rPr>
          <w:rFonts w:hint="eastAsia" w:ascii="宋体" w:hAnsi="宋体" w:eastAsia="宋体" w:cs="宋体"/>
        </w:rPr>
      </w:pPr>
      <w:r>
        <w:rPr>
          <w:rFonts w:hint="eastAsia" w:ascii="宋体" w:hAnsi="宋体" w:eastAsia="宋体" w:cs="宋体"/>
        </w:rPr>
        <w:t>“中心思想”是把原始图像的灰度直方图从比较集中的某个灰度区间变成在全部灰度范围内的均匀分布。直方图均衡化就是对图像进行非线性拉伸，重新分配图像像素值，使一定灰度范围内的像素数量大致相同。直方图均衡化就是把给定图像的直方图分布改变成“均匀”分布直方图分布。</w:t>
      </w:r>
    </w:p>
    <w:p>
      <w:pPr>
        <w:pStyle w:val="9"/>
        <w:spacing w:before="113"/>
        <w:ind w:left="654"/>
      </w:pPr>
      <w:r>
        <w:rPr>
          <w:spacing w:val="-10"/>
        </w:rPr>
        <w:t xml:space="preserve">代码实现为包 </w:t>
      </w:r>
      <w:r>
        <w:rPr>
          <w:rFonts w:ascii="Times New Roman" w:eastAsia="Times New Roman"/>
          <w:spacing w:val="-1"/>
        </w:rPr>
        <w:t>mainAlgorithm</w:t>
      </w:r>
      <w:r>
        <w:rPr>
          <w:rFonts w:ascii="Times New Roman" w:eastAsia="Times New Roman"/>
          <w:spacing w:val="5"/>
        </w:rPr>
        <w:t xml:space="preserve"> </w:t>
      </w:r>
      <w:r>
        <w:rPr>
          <w:spacing w:val="-14"/>
        </w:rPr>
        <w:t xml:space="preserve">中的类 </w:t>
      </w:r>
      <w:r>
        <w:rPr>
          <w:rFonts w:ascii="Times New Roman" w:eastAsia="Times New Roman"/>
        </w:rPr>
        <w:t>HistogramEqualizationr.Java</w:t>
      </w:r>
      <w:r>
        <w:t>；</w:t>
      </w:r>
    </w:p>
    <w:p>
      <w:pPr>
        <w:pStyle w:val="9"/>
        <w:spacing w:before="113"/>
        <w:ind w:left="654"/>
      </w:pPr>
    </w:p>
    <w:p>
      <w:pPr>
        <w:pStyle w:val="9"/>
        <w:spacing w:before="113"/>
        <w:ind w:left="654"/>
      </w:pPr>
    </w:p>
    <w:p>
      <w:pPr>
        <w:pStyle w:val="9"/>
        <w:spacing w:before="113"/>
        <w:ind w:left="654"/>
      </w:pPr>
    </w:p>
    <w:p>
      <w:pPr>
        <w:pStyle w:val="9"/>
        <w:spacing w:before="113"/>
        <w:ind w:left="654"/>
      </w:pPr>
    </w:p>
    <w:p>
      <w:pPr>
        <w:pStyle w:val="5"/>
        <w:numPr>
          <w:ilvl w:val="1"/>
          <w:numId w:val="7"/>
        </w:numPr>
        <w:tabs>
          <w:tab w:val="left" w:pos="763"/>
        </w:tabs>
        <w:spacing w:before="90" w:after="0" w:line="240" w:lineRule="auto"/>
        <w:ind w:left="762" w:right="0" w:hanging="529"/>
        <w:jc w:val="left"/>
      </w:pPr>
      <w:bookmarkStart w:id="18" w:name="_bookmark10"/>
      <w:bookmarkEnd w:id="18"/>
      <w:bookmarkStart w:id="19" w:name="_bookmark10"/>
      <w:bookmarkEnd w:id="19"/>
      <w:r>
        <w:t>图像颜色特征</w:t>
      </w:r>
    </w:p>
    <w:p>
      <w:pPr>
        <w:pStyle w:val="9"/>
        <w:spacing w:before="133" w:line="290" w:lineRule="auto"/>
        <w:ind w:left="234" w:right="1289" w:firstLine="419"/>
        <w:rPr>
          <w:rFonts w:hint="eastAsia" w:ascii="宋体" w:hAnsi="宋体" w:eastAsia="宋体" w:cs="宋体"/>
        </w:rPr>
      </w:pPr>
      <w:r>
        <w:rPr>
          <w:rFonts w:hint="eastAsia" w:ascii="宋体" w:hAnsi="宋体" w:eastAsia="宋体" w:cs="宋体"/>
        </w:rPr>
        <w:t xml:space="preserve">颜色特征是在图像检索中应用最为广泛的视觉特征，主要原因在于颜色往往和图像中所包含的物体或场景十分相关。此外， 颜色特征对图像本身的尺寸、方向、视角的依赖性较小， 从而具有较高的检索性。利用颜色特征进行检索的方法主要基于直方图，如：直方图相交法，比例直方图法，距离法，参考颜色表法和聚类算法，累计直方图法，此外，还有 HSI 中心矩法，图 6 为颜色特征的图像检索关键技术路径。 </w:t>
      </w:r>
    </w:p>
    <w:p>
      <w:pPr>
        <w:pStyle w:val="9"/>
      </w:pPr>
      <w:r>
        <w:drawing>
          <wp:anchor distT="0" distB="0" distL="0" distR="0" simplePos="0" relativeHeight="251660288" behindDoc="0" locked="0" layoutInCell="1" allowOverlap="1">
            <wp:simplePos x="0" y="0"/>
            <wp:positionH relativeFrom="page">
              <wp:posOffset>1363345</wp:posOffset>
            </wp:positionH>
            <wp:positionV relativeFrom="paragraph">
              <wp:posOffset>412750</wp:posOffset>
            </wp:positionV>
            <wp:extent cx="4702810" cy="571500"/>
            <wp:effectExtent l="0" t="0" r="0" b="0"/>
            <wp:wrapTopAndBottom/>
            <wp:docPr id="1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png"/>
                    <pic:cNvPicPr>
                      <a:picLocks noChangeAspect="1"/>
                    </pic:cNvPicPr>
                  </pic:nvPicPr>
                  <pic:blipFill>
                    <a:blip r:embed="rId21" cstate="print"/>
                    <a:stretch>
                      <a:fillRect/>
                    </a:stretch>
                  </pic:blipFill>
                  <pic:spPr>
                    <a:xfrm>
                      <a:off x="0" y="0"/>
                      <a:ext cx="4702672" cy="571500"/>
                    </a:xfrm>
                    <a:prstGeom prst="rect">
                      <a:avLst/>
                    </a:prstGeom>
                  </pic:spPr>
                </pic:pic>
              </a:graphicData>
            </a:graphic>
          </wp:anchor>
        </w:drawing>
      </w:r>
    </w:p>
    <w:p>
      <w:pPr>
        <w:pStyle w:val="9"/>
      </w:pPr>
    </w:p>
    <w:p>
      <w:pPr>
        <w:pStyle w:val="9"/>
        <w:spacing w:before="157"/>
        <w:ind w:left="333" w:right="267"/>
        <w:jc w:val="center"/>
      </w:pPr>
      <w:r>
        <w:rPr>
          <w:spacing w:val="-21"/>
          <w:w w:val="95"/>
        </w:rPr>
        <w:t xml:space="preserve">图 </w:t>
      </w:r>
      <w:r>
        <w:rPr>
          <w:w w:val="95"/>
        </w:rPr>
        <w:t>6 颜色特征的图像检索关键技术路径</w:t>
      </w:r>
    </w:p>
    <w:p>
      <w:pPr>
        <w:pStyle w:val="9"/>
      </w:pPr>
    </w:p>
    <w:p>
      <w:pPr>
        <w:pStyle w:val="9"/>
        <w:spacing w:before="6"/>
        <w:rPr>
          <w:sz w:val="25"/>
        </w:rPr>
      </w:pPr>
    </w:p>
    <w:p>
      <w:pPr>
        <w:pStyle w:val="9"/>
        <w:spacing w:before="6"/>
        <w:rPr>
          <w:sz w:val="25"/>
        </w:rPr>
      </w:pPr>
    </w:p>
    <w:p>
      <w:pPr>
        <w:pStyle w:val="20"/>
        <w:numPr>
          <w:ilvl w:val="2"/>
          <w:numId w:val="7"/>
        </w:numPr>
        <w:tabs>
          <w:tab w:val="left" w:pos="955"/>
        </w:tabs>
        <w:spacing w:before="1" w:after="0" w:line="240" w:lineRule="auto"/>
        <w:ind w:left="954" w:right="0" w:hanging="721"/>
        <w:jc w:val="left"/>
        <w:rPr>
          <w:sz w:val="44"/>
        </w:rPr>
      </w:pPr>
      <w:bookmarkStart w:id="20" w:name="_bookmark11"/>
      <w:bookmarkEnd w:id="20"/>
      <w:bookmarkStart w:id="21" w:name="_bookmark11"/>
      <w:bookmarkEnd w:id="21"/>
      <w:r>
        <w:rPr>
          <w:rFonts w:ascii="Times New Roman" w:eastAsia="Times New Roman"/>
          <w:b/>
          <w:sz w:val="32"/>
        </w:rPr>
        <w:t>HSI</w:t>
      </w:r>
      <w:r>
        <w:rPr>
          <w:rFonts w:ascii="Times New Roman" w:eastAsia="Times New Roman"/>
          <w:b/>
          <w:spacing w:val="1"/>
          <w:sz w:val="32"/>
        </w:rPr>
        <w:t xml:space="preserve"> </w:t>
      </w:r>
      <w:r>
        <w:rPr>
          <w:sz w:val="32"/>
        </w:rPr>
        <w:t>中心矩法</w:t>
      </w:r>
    </w:p>
    <w:p>
      <w:pPr>
        <w:pStyle w:val="9"/>
        <w:ind w:left="234"/>
      </w:pPr>
    </w:p>
    <w:p>
      <w:pPr>
        <w:pStyle w:val="9"/>
        <w:ind w:left="234"/>
      </w:pPr>
      <w:r>
        <w:t>算法步骤如下：</w:t>
      </w:r>
    </w:p>
    <w:p>
      <w:pPr>
        <w:pStyle w:val="20"/>
        <w:numPr>
          <w:ilvl w:val="0"/>
          <w:numId w:val="8"/>
        </w:numPr>
        <w:tabs>
          <w:tab w:val="left" w:pos="836"/>
        </w:tabs>
        <w:spacing w:before="187" w:after="0" w:line="240" w:lineRule="auto"/>
        <w:ind w:left="835" w:right="0" w:hanging="602"/>
        <w:jc w:val="left"/>
        <w:rPr>
          <w:sz w:val="24"/>
        </w:rPr>
      </w:pPr>
      <w:r>
        <w:rPr>
          <w:spacing w:val="-12"/>
          <w:sz w:val="24"/>
        </w:rPr>
        <w:t xml:space="preserve">将图像从 </w:t>
      </w:r>
      <w:r>
        <w:rPr>
          <w:rFonts w:ascii="Times New Roman" w:eastAsia="Times New Roman"/>
          <w:sz w:val="24"/>
        </w:rPr>
        <w:t>RGB</w:t>
      </w:r>
      <w:r>
        <w:rPr>
          <w:rFonts w:ascii="Times New Roman" w:eastAsia="Times New Roman"/>
          <w:spacing w:val="-1"/>
          <w:sz w:val="24"/>
        </w:rPr>
        <w:t xml:space="preserve"> </w:t>
      </w:r>
      <w:r>
        <w:rPr>
          <w:spacing w:val="-9"/>
          <w:sz w:val="24"/>
        </w:rPr>
        <w:t xml:space="preserve">颜色空间转至 </w:t>
      </w:r>
      <w:r>
        <w:rPr>
          <w:rFonts w:ascii="Times New Roman" w:eastAsia="Times New Roman"/>
          <w:sz w:val="24"/>
        </w:rPr>
        <w:t>HSI</w:t>
      </w:r>
      <w:r>
        <w:rPr>
          <w:rFonts w:ascii="Times New Roman" w:eastAsia="Times New Roman"/>
          <w:spacing w:val="-5"/>
          <w:sz w:val="24"/>
        </w:rPr>
        <w:t xml:space="preserve"> </w:t>
      </w:r>
      <w:r>
        <w:rPr>
          <w:spacing w:val="-9"/>
          <w:sz w:val="24"/>
        </w:rPr>
        <w:t>颜色空间；转化公式采用公式</w:t>
      </w:r>
      <w:r>
        <w:rPr>
          <w:spacing w:val="-14"/>
          <w:sz w:val="24"/>
        </w:rPr>
        <w:t>（</w:t>
      </w:r>
      <w:r>
        <w:rPr>
          <w:rFonts w:ascii="Times New Roman" w:eastAsia="Times New Roman"/>
          <w:spacing w:val="-14"/>
          <w:sz w:val="24"/>
        </w:rPr>
        <w:t>3</w:t>
      </w:r>
      <w:r>
        <w:rPr>
          <w:spacing w:val="-14"/>
          <w:sz w:val="24"/>
        </w:rPr>
        <w:t>）</w:t>
      </w:r>
      <w:r>
        <w:rPr>
          <w:spacing w:val="-82"/>
          <w:sz w:val="24"/>
        </w:rPr>
        <w:t>、</w:t>
      </w:r>
      <w:r>
        <w:rPr>
          <w:spacing w:val="-14"/>
          <w:sz w:val="24"/>
        </w:rPr>
        <w:t>（</w:t>
      </w:r>
      <w:r>
        <w:rPr>
          <w:rFonts w:ascii="Times New Roman" w:eastAsia="Times New Roman"/>
          <w:spacing w:val="-14"/>
          <w:sz w:val="24"/>
        </w:rPr>
        <w:t>4</w:t>
      </w:r>
      <w:r>
        <w:rPr>
          <w:spacing w:val="-14"/>
          <w:sz w:val="24"/>
        </w:rPr>
        <w:t>）</w:t>
      </w:r>
      <w:r>
        <w:rPr>
          <w:spacing w:val="-41"/>
          <w:sz w:val="24"/>
        </w:rPr>
        <w:t>、</w:t>
      </w:r>
    </w:p>
    <w:p>
      <w:pPr>
        <w:pStyle w:val="9"/>
        <w:spacing w:before="67" w:line="290" w:lineRule="auto"/>
        <w:ind w:left="954" w:right="1415"/>
      </w:pPr>
      <w:r>
        <w:rPr>
          <w:spacing w:val="-2"/>
        </w:rPr>
        <w:t>（</w:t>
      </w:r>
      <w:r>
        <w:rPr>
          <w:rFonts w:ascii="Times New Roman" w:eastAsia="Times New Roman"/>
          <w:spacing w:val="-2"/>
        </w:rPr>
        <w:t>5</w:t>
      </w:r>
      <w:r>
        <w:rPr>
          <w:spacing w:val="-2"/>
        </w:rPr>
        <w:t>），</w:t>
      </w:r>
      <w:r>
        <w:rPr>
          <w:rFonts w:ascii="Times New Roman" w:eastAsia="Times New Roman"/>
          <w:spacing w:val="-2"/>
        </w:rPr>
        <w:t>HSI</w:t>
      </w:r>
      <w:r>
        <w:rPr>
          <w:rFonts w:ascii="Times New Roman" w:eastAsia="Times New Roman"/>
          <w:spacing w:val="-13"/>
        </w:rPr>
        <w:t xml:space="preserve"> </w:t>
      </w:r>
      <w:r>
        <w:rPr>
          <w:spacing w:val="-2"/>
        </w:rPr>
        <w:t>反映了人的视觉系统感知彩色的方式，以色调、饱和度和亮度三</w:t>
      </w:r>
      <w:r>
        <w:t>种基本特征量来感知颜色。</w:t>
      </w:r>
    </w:p>
    <w:p>
      <w:pPr>
        <w:spacing w:after="0" w:line="290" w:lineRule="auto"/>
        <w:sectPr>
          <w:pgSz w:w="11910" w:h="16850"/>
          <w:pgMar w:top="1600" w:right="0" w:bottom="1440" w:left="1580" w:header="0" w:footer="1256" w:gutter="0"/>
          <w:cols w:space="720" w:num="1"/>
        </w:sectPr>
      </w:pPr>
    </w:p>
    <w:p>
      <w:pPr>
        <w:tabs>
          <w:tab w:val="left" w:pos="2063"/>
        </w:tabs>
        <w:spacing w:before="133" w:line="175" w:lineRule="auto"/>
        <w:ind w:left="645" w:right="0" w:firstLine="0"/>
        <w:jc w:val="left"/>
        <w:rPr>
          <w:rFonts w:ascii="Cambria Math" w:hAnsi="Cambria Math" w:eastAsia="Cambria Math"/>
          <w:sz w:val="17"/>
        </w:rPr>
      </w:pPr>
      <w:r>
        <w:pict>
          <v:shape id="_x0000_s1062" o:spid="_x0000_s1062" style="position:absolute;left:0pt;margin-left:167.75pt;margin-top:17.25pt;height:2.8pt;width:100.1pt;mso-position-horizontal-relative:page;z-index:-251645952;mso-width-relative:page;mso-height-relative:page;" fillcolor="#000000" filled="t" stroked="f" coordorigin="3356,346" coordsize="2002,56" path="m5283,389l3483,389,3483,401,5283,401,5283,389xm5358,346l3356,346,3356,362,5358,362,5358,346xe">
            <v:path arrowok="t"/>
            <v:fill on="t" focussize="0,0"/>
            <v:stroke on="f"/>
            <v:imagedata o:title=""/>
            <o:lock v:ext="edit"/>
          </v:shape>
        </w:pict>
      </w:r>
      <w:r>
        <w:rPr>
          <w:rFonts w:ascii="Cambria Math" w:hAnsi="Cambria Math" w:eastAsia="Cambria Math"/>
          <w:position w:val="-13"/>
          <w:sz w:val="24"/>
        </w:rPr>
        <w:t>θ</w:t>
      </w:r>
      <w:r>
        <w:rPr>
          <w:rFonts w:ascii="Cambria Math" w:hAnsi="Cambria Math" w:eastAsia="Cambria Math"/>
          <w:spacing w:val="16"/>
          <w:position w:val="-13"/>
          <w:sz w:val="24"/>
        </w:rPr>
        <w:t xml:space="preserve"> </w:t>
      </w:r>
      <w:r>
        <w:rPr>
          <w:rFonts w:ascii="Cambria Math" w:hAnsi="Cambria Math" w:eastAsia="Cambria Math"/>
          <w:position w:val="-13"/>
          <w:sz w:val="24"/>
        </w:rPr>
        <w:t>=</w:t>
      </w:r>
      <w:r>
        <w:rPr>
          <w:rFonts w:ascii="Cambria Math" w:hAnsi="Cambria Math" w:eastAsia="Cambria Math"/>
          <w:spacing w:val="19"/>
          <w:position w:val="-13"/>
          <w:sz w:val="24"/>
        </w:rPr>
        <w:t xml:space="preserve"> </w:t>
      </w:r>
      <w:r>
        <w:rPr>
          <w:rFonts w:ascii="Cambria Math" w:hAnsi="Cambria Math" w:eastAsia="Cambria Math"/>
          <w:position w:val="-13"/>
          <w:sz w:val="24"/>
        </w:rPr>
        <w:t>𝑐𝑜𝑠</w:t>
      </w:r>
      <w:r>
        <w:rPr>
          <w:rFonts w:ascii="Cambria Math" w:hAnsi="Cambria Math" w:eastAsia="Cambria Math"/>
          <w:position w:val="-4"/>
          <w:sz w:val="17"/>
        </w:rPr>
        <w:t>−1</w:t>
      </w:r>
      <w:r>
        <w:rPr>
          <w:rFonts w:ascii="Cambria Math" w:hAnsi="Cambria Math" w:eastAsia="Cambria Math"/>
          <w:position w:val="-13"/>
          <w:sz w:val="24"/>
        </w:rPr>
        <w:t>{</w:t>
      </w:r>
      <w:r>
        <w:rPr>
          <w:rFonts w:ascii="Cambria Math" w:hAnsi="Cambria Math" w:eastAsia="Cambria Math"/>
          <w:position w:val="-13"/>
          <w:sz w:val="24"/>
        </w:rPr>
        <w:tab/>
      </w:r>
      <w:r>
        <w:rPr>
          <w:rFonts w:ascii="Cambria Math" w:hAnsi="Cambria Math" w:eastAsia="Cambria Math"/>
          <w:position w:val="1"/>
          <w:sz w:val="17"/>
        </w:rPr>
        <w:t>[(</w:t>
      </w:r>
      <w:r>
        <w:rPr>
          <w:rFonts w:ascii="Cambria Math" w:hAnsi="Cambria Math" w:eastAsia="Cambria Math"/>
          <w:sz w:val="17"/>
        </w:rPr>
        <w:t>𝑅−𝐺</w:t>
      </w:r>
      <w:r>
        <w:rPr>
          <w:rFonts w:ascii="Cambria Math" w:hAnsi="Cambria Math" w:eastAsia="Cambria Math"/>
          <w:position w:val="1"/>
          <w:sz w:val="17"/>
        </w:rPr>
        <w:t>)</w:t>
      </w:r>
      <w:r>
        <w:rPr>
          <w:rFonts w:ascii="Cambria Math" w:hAnsi="Cambria Math" w:eastAsia="Cambria Math"/>
          <w:sz w:val="17"/>
        </w:rPr>
        <w:t>+</w:t>
      </w:r>
      <w:r>
        <w:rPr>
          <w:rFonts w:ascii="Cambria Math" w:hAnsi="Cambria Math" w:eastAsia="Cambria Math"/>
          <w:position w:val="1"/>
          <w:sz w:val="17"/>
        </w:rPr>
        <w:t>(</w:t>
      </w:r>
      <w:r>
        <w:rPr>
          <w:rFonts w:ascii="Cambria Math" w:hAnsi="Cambria Math" w:eastAsia="Cambria Math"/>
          <w:sz w:val="17"/>
        </w:rPr>
        <w:t>𝑅−𝐵</w:t>
      </w:r>
      <w:r>
        <w:rPr>
          <w:rFonts w:ascii="Cambria Math" w:hAnsi="Cambria Math" w:eastAsia="Cambria Math"/>
          <w:position w:val="1"/>
          <w:sz w:val="17"/>
        </w:rPr>
        <w:t>)]</w:t>
      </w:r>
      <w:r>
        <w:rPr>
          <w:rFonts w:ascii="Cambria Math" w:hAnsi="Cambria Math" w:eastAsia="Cambria Math"/>
          <w:sz w:val="17"/>
        </w:rPr>
        <w:t>/2</w:t>
      </w:r>
    </w:p>
    <w:p>
      <w:pPr>
        <w:spacing w:before="0" w:line="170" w:lineRule="exact"/>
        <w:ind w:left="1775" w:right="0" w:firstLine="0"/>
        <w:jc w:val="left"/>
        <w:rPr>
          <w:rFonts w:ascii="Cambria Math" w:hAnsi="Cambria Math" w:eastAsia="Cambria Math"/>
          <w:sz w:val="17"/>
        </w:rPr>
      </w:pPr>
      <w:r>
        <w:rPr>
          <w:rFonts w:ascii="Cambria Math" w:hAnsi="Cambria Math" w:eastAsia="Cambria Math"/>
          <w:sz w:val="17"/>
        </w:rPr>
        <w:t>√(𝑅−𝐺)</w:t>
      </w:r>
      <w:r>
        <w:rPr>
          <w:rFonts w:ascii="Cambria Math" w:hAnsi="Cambria Math" w:eastAsia="Cambria Math"/>
          <w:position w:val="5"/>
          <w:sz w:val="14"/>
        </w:rPr>
        <w:t>2</w:t>
      </w:r>
      <w:r>
        <w:rPr>
          <w:rFonts w:ascii="Cambria Math" w:hAnsi="Cambria Math" w:eastAsia="Cambria Math"/>
          <w:sz w:val="17"/>
        </w:rPr>
        <w:t>+</w:t>
      </w:r>
      <w:r>
        <w:rPr>
          <w:rFonts w:ascii="Cambria Math" w:hAnsi="Cambria Math" w:eastAsia="Cambria Math"/>
          <w:position w:val="1"/>
          <w:sz w:val="17"/>
        </w:rPr>
        <w:t>(</w:t>
      </w:r>
      <w:r>
        <w:rPr>
          <w:rFonts w:ascii="Cambria Math" w:hAnsi="Cambria Math" w:eastAsia="Cambria Math"/>
          <w:sz w:val="17"/>
        </w:rPr>
        <w:t>𝑅−𝐵</w:t>
      </w:r>
      <w:r>
        <w:rPr>
          <w:rFonts w:ascii="Cambria Math" w:hAnsi="Cambria Math" w:eastAsia="Cambria Math"/>
          <w:position w:val="1"/>
          <w:sz w:val="17"/>
        </w:rPr>
        <w:t>)</w:t>
      </w:r>
      <w:r>
        <w:rPr>
          <w:rFonts w:ascii="Cambria Math" w:hAnsi="Cambria Math" w:eastAsia="Cambria Math"/>
          <w:sz w:val="17"/>
        </w:rPr>
        <w:t>∗(𝐺−𝐵)</w:t>
      </w:r>
    </w:p>
    <w:p>
      <w:pPr>
        <w:pStyle w:val="9"/>
        <w:tabs>
          <w:tab w:val="left" w:pos="2426"/>
        </w:tabs>
        <w:spacing w:before="161" w:line="206" w:lineRule="exact"/>
        <w:ind w:left="1182"/>
        <w:rPr>
          <w:rFonts w:ascii="Cambria Math" w:hAnsi="Cambria Math"/>
        </w:rPr>
      </w:pPr>
      <w:r>
        <w:rPr>
          <w:rFonts w:ascii="Cambria Math" w:hAnsi="Cambria Math"/>
        </w:rPr>
        <w:t>θ</w:t>
      </w:r>
      <w:r>
        <w:rPr>
          <w:rFonts w:ascii="Cambria Math" w:hAnsi="Cambria Math"/>
        </w:rPr>
        <w:tab/>
      </w:r>
      <w:r>
        <w:rPr>
          <w:rFonts w:ascii="Cambria Math" w:hAnsi="Cambria Math"/>
        </w:rPr>
        <w:t>B</w:t>
      </w:r>
      <w:r>
        <w:rPr>
          <w:rFonts w:ascii="Cambria Math" w:hAnsi="Cambria Math"/>
          <w:spacing w:val="11"/>
        </w:rPr>
        <w:t xml:space="preserve"> </w:t>
      </w:r>
      <w:r>
        <w:rPr>
          <w:rFonts w:ascii="Cambria Math" w:hAnsi="Cambria Math"/>
        </w:rPr>
        <w:t>≤</w:t>
      </w:r>
      <w:r>
        <w:rPr>
          <w:rFonts w:ascii="Cambria Math" w:hAnsi="Cambria Math"/>
          <w:spacing w:val="14"/>
        </w:rPr>
        <w:t xml:space="preserve"> </w:t>
      </w:r>
      <w:r>
        <w:rPr>
          <w:rFonts w:ascii="Cambria Math" w:hAnsi="Cambria Math"/>
        </w:rPr>
        <w:t>G</w:t>
      </w:r>
    </w:p>
    <w:p>
      <w:pPr>
        <w:pStyle w:val="9"/>
        <w:tabs>
          <w:tab w:val="left" w:pos="2424"/>
        </w:tabs>
        <w:spacing w:line="356" w:lineRule="exact"/>
        <w:ind w:left="587"/>
        <w:rPr>
          <w:rFonts w:ascii="Cambria Math" w:hAnsi="Cambria Math" w:eastAsia="Cambria Math"/>
        </w:rPr>
      </w:pPr>
      <w:r>
        <w:rPr>
          <w:rFonts w:ascii="Cambria Math" w:hAnsi="Cambria Math" w:eastAsia="Cambria Math"/>
          <w:position w:val="15"/>
        </w:rPr>
        <w:t>𝐻</w:t>
      </w:r>
      <w:r>
        <w:rPr>
          <w:rFonts w:ascii="Cambria Math" w:hAnsi="Cambria Math" w:eastAsia="Cambria Math"/>
          <w:spacing w:val="23"/>
          <w:position w:val="15"/>
        </w:rPr>
        <w:t xml:space="preserve"> </w:t>
      </w:r>
      <w:r>
        <w:rPr>
          <w:rFonts w:ascii="Cambria Math" w:hAnsi="Cambria Math" w:eastAsia="Cambria Math"/>
          <w:position w:val="15"/>
        </w:rPr>
        <w:t>=</w:t>
      </w:r>
      <w:r>
        <w:rPr>
          <w:rFonts w:ascii="Cambria Math" w:hAnsi="Cambria Math" w:eastAsia="Cambria Math"/>
          <w:spacing w:val="13"/>
          <w:position w:val="15"/>
        </w:rPr>
        <w:t xml:space="preserve"> </w:t>
      </w:r>
      <w:r>
        <w:rPr>
          <w:rFonts w:ascii="Cambria Math" w:hAnsi="Cambria Math" w:eastAsia="Cambria Math"/>
          <w:position w:val="15"/>
        </w:rPr>
        <w:t>{</w:t>
      </w:r>
      <w:r>
        <w:rPr>
          <w:rFonts w:ascii="Cambria Math" w:hAnsi="Cambria Math" w:eastAsia="Cambria Math"/>
        </w:rPr>
        <w:t>360</w:t>
      </w:r>
      <w:r>
        <w:rPr>
          <w:rFonts w:ascii="Cambria Math" w:hAnsi="Cambria Math" w:eastAsia="Cambria Math"/>
          <w:spacing w:val="2"/>
        </w:rPr>
        <w:t xml:space="preserve"> </w:t>
      </w:r>
      <w:r>
        <w:rPr>
          <w:rFonts w:ascii="Cambria Math" w:hAnsi="Cambria Math" w:eastAsia="Cambria Math"/>
        </w:rPr>
        <w:t>−</w:t>
      </w:r>
      <w:r>
        <w:rPr>
          <w:rFonts w:ascii="Cambria Math" w:hAnsi="Cambria Math" w:eastAsia="Cambria Math"/>
          <w:spacing w:val="1"/>
        </w:rPr>
        <w:t xml:space="preserve"> </w:t>
      </w:r>
      <w:r>
        <w:rPr>
          <w:rFonts w:ascii="Cambria Math" w:hAnsi="Cambria Math" w:eastAsia="Cambria Math"/>
        </w:rPr>
        <w:t>θ</w:t>
      </w:r>
      <w:r>
        <w:rPr>
          <w:rFonts w:ascii="Cambria Math" w:hAnsi="Cambria Math" w:eastAsia="Cambria Math"/>
        </w:rPr>
        <w:tab/>
      </w:r>
      <w:r>
        <w:rPr>
          <w:rFonts w:ascii="Cambria Math" w:hAnsi="Cambria Math" w:eastAsia="Cambria Math"/>
        </w:rPr>
        <w:t>B</w:t>
      </w:r>
      <w:r>
        <w:rPr>
          <w:rFonts w:ascii="Cambria Math" w:hAnsi="Cambria Math" w:eastAsia="Cambria Math"/>
          <w:spacing w:val="14"/>
        </w:rPr>
        <w:t xml:space="preserve"> </w:t>
      </w:r>
      <w:r>
        <w:rPr>
          <w:rFonts w:ascii="Cambria Math" w:hAnsi="Cambria Math" w:eastAsia="Cambria Math"/>
        </w:rPr>
        <w:t>&gt;</w:t>
      </w:r>
      <w:r>
        <w:rPr>
          <w:rFonts w:ascii="Cambria Math" w:hAnsi="Cambria Math" w:eastAsia="Cambria Math"/>
          <w:spacing w:val="14"/>
        </w:rPr>
        <w:t xml:space="preserve"> </w:t>
      </w:r>
      <w:r>
        <w:rPr>
          <w:rFonts w:ascii="Cambria Math" w:hAnsi="Cambria Math" w:eastAsia="Cambria Math"/>
        </w:rPr>
        <w:t>G</w:t>
      </w:r>
    </w:p>
    <w:p>
      <w:pPr>
        <w:spacing w:before="145" w:line="180" w:lineRule="auto"/>
        <w:ind w:left="537" w:right="0" w:firstLine="0"/>
        <w:jc w:val="left"/>
        <w:rPr>
          <w:rFonts w:ascii="Cambria Math" w:hAnsi="Cambria Math" w:eastAsia="Cambria Math"/>
          <w:sz w:val="17"/>
        </w:rPr>
      </w:pPr>
      <w:r>
        <w:pict>
          <v:rect id="_x0000_s1063" o:spid="_x0000_s1063" o:spt="1" style="position:absolute;left:0pt;margin-left:149.05pt;margin-top:17.95pt;height:0.8pt;width:53.05pt;mso-position-horizontal-relative:page;z-index:-251644928;mso-width-relative:page;mso-height-relative:page;" fillcolor="#000000" filled="t" stroked="f" coordsize="21600,21600">
            <v:path/>
            <v:fill on="t" focussize="0,0"/>
            <v:stroke on="f"/>
            <v:imagedata o:title=""/>
            <o:lock v:ext="edit"/>
          </v:rect>
        </w:pict>
      </w:r>
      <w:r>
        <w:rPr>
          <w:rFonts w:ascii="Cambria Math" w:hAnsi="Cambria Math" w:eastAsia="Cambria Math"/>
          <w:w w:val="105"/>
          <w:position w:val="-13"/>
          <w:sz w:val="24"/>
        </w:rPr>
        <w:t>𝑆</w:t>
      </w:r>
      <w:r>
        <w:rPr>
          <w:rFonts w:ascii="Cambria Math" w:hAnsi="Cambria Math" w:eastAsia="Cambria Math"/>
          <w:spacing w:val="14"/>
          <w:w w:val="105"/>
          <w:position w:val="-13"/>
          <w:sz w:val="24"/>
        </w:rPr>
        <w:t xml:space="preserve"> </w:t>
      </w:r>
      <w:r>
        <w:rPr>
          <w:rFonts w:ascii="Cambria Math" w:hAnsi="Cambria Math" w:eastAsia="Cambria Math"/>
          <w:w w:val="105"/>
          <w:position w:val="-13"/>
          <w:sz w:val="24"/>
        </w:rPr>
        <w:t>=</w:t>
      </w:r>
      <w:r>
        <w:rPr>
          <w:rFonts w:ascii="Cambria Math" w:hAnsi="Cambria Math" w:eastAsia="Cambria Math"/>
          <w:spacing w:val="9"/>
          <w:w w:val="105"/>
          <w:position w:val="-13"/>
          <w:sz w:val="24"/>
        </w:rPr>
        <w:t xml:space="preserve"> </w:t>
      </w:r>
      <w:r>
        <w:rPr>
          <w:rFonts w:ascii="Cambria Math" w:hAnsi="Cambria Math" w:eastAsia="Cambria Math"/>
          <w:w w:val="105"/>
          <w:position w:val="-13"/>
          <w:sz w:val="24"/>
        </w:rPr>
        <w:t>1</w:t>
      </w:r>
      <w:r>
        <w:rPr>
          <w:rFonts w:ascii="Cambria Math" w:hAnsi="Cambria Math" w:eastAsia="Cambria Math"/>
          <w:spacing w:val="-3"/>
          <w:w w:val="105"/>
          <w:position w:val="-13"/>
          <w:sz w:val="24"/>
        </w:rPr>
        <w:t xml:space="preserve"> </w:t>
      </w:r>
      <w:r>
        <w:rPr>
          <w:rFonts w:ascii="Cambria Math" w:hAnsi="Cambria Math" w:eastAsia="Cambria Math"/>
          <w:w w:val="105"/>
          <w:position w:val="-13"/>
          <w:sz w:val="24"/>
        </w:rPr>
        <w:t>−</w:t>
      </w:r>
      <w:r>
        <w:rPr>
          <w:rFonts w:ascii="Cambria Math" w:hAnsi="Cambria Math" w:eastAsia="Cambria Math"/>
          <w:spacing w:val="-4"/>
          <w:w w:val="105"/>
          <w:position w:val="-13"/>
          <w:sz w:val="24"/>
        </w:rPr>
        <w:t xml:space="preserve"> </w:t>
      </w:r>
      <w:r>
        <w:rPr>
          <w:rFonts w:ascii="Cambria Math" w:hAnsi="Cambria Math" w:eastAsia="Cambria Math"/>
          <w:w w:val="105"/>
          <w:sz w:val="17"/>
        </w:rPr>
        <w:t>3∗min</w:t>
      </w:r>
      <w:r>
        <w:rPr>
          <w:rFonts w:ascii="Cambria Math" w:hAnsi="Cambria Math" w:eastAsia="Cambria Math"/>
          <w:w w:val="105"/>
          <w:position w:val="1"/>
          <w:sz w:val="17"/>
        </w:rPr>
        <w:t>(</w:t>
      </w:r>
      <w:r>
        <w:rPr>
          <w:rFonts w:ascii="Cambria Math" w:hAnsi="Cambria Math" w:eastAsia="Cambria Math"/>
          <w:w w:val="105"/>
          <w:sz w:val="17"/>
        </w:rPr>
        <w:t>R,G,B</w:t>
      </w:r>
      <w:r>
        <w:rPr>
          <w:rFonts w:ascii="Cambria Math" w:hAnsi="Cambria Math" w:eastAsia="Cambria Math"/>
          <w:w w:val="105"/>
          <w:position w:val="1"/>
          <w:sz w:val="17"/>
        </w:rPr>
        <w:t>)</w:t>
      </w:r>
    </w:p>
    <w:p>
      <w:pPr>
        <w:spacing w:before="0" w:line="154" w:lineRule="exact"/>
        <w:ind w:left="1614" w:right="1452" w:firstLine="0"/>
        <w:jc w:val="center"/>
        <w:rPr>
          <w:rFonts w:ascii="Cambria Math"/>
          <w:sz w:val="17"/>
        </w:rPr>
      </w:pPr>
      <w:r>
        <w:rPr>
          <w:rFonts w:ascii="Cambria Math"/>
          <w:w w:val="105"/>
          <w:sz w:val="17"/>
        </w:rPr>
        <w:t>R+G+B</w:t>
      </w:r>
    </w:p>
    <w:p>
      <w:pPr>
        <w:pStyle w:val="9"/>
        <w:tabs>
          <w:tab w:val="left" w:pos="4532"/>
        </w:tabs>
        <w:spacing w:before="182"/>
        <w:ind w:right="1412"/>
        <w:jc w:val="right"/>
      </w:pPr>
      <w:r>
        <w:br w:type="column"/>
      </w:r>
      <w:r>
        <w:rPr>
          <w:rFonts w:ascii="Cambria Math" w:eastAsia="Cambria Math"/>
        </w:rPr>
        <w:t>}</w:t>
      </w:r>
      <w:r>
        <w:rPr>
          <w:rFonts w:ascii="Cambria Math" w:eastAsia="Cambria Math"/>
        </w:rPr>
        <w:tab/>
      </w:r>
      <w:r>
        <w:t>（</w:t>
      </w:r>
      <w:r>
        <w:rPr>
          <w:rFonts w:ascii="Times New Roman" w:eastAsia="Times New Roman"/>
        </w:rPr>
        <w:t>3</w:t>
      </w:r>
      <w:r>
        <w:t>）</w:t>
      </w:r>
    </w:p>
    <w:p>
      <w:pPr>
        <w:pStyle w:val="9"/>
        <w:spacing w:before="10"/>
        <w:rPr>
          <w:sz w:val="29"/>
        </w:rPr>
      </w:pPr>
    </w:p>
    <w:p>
      <w:pPr>
        <w:pStyle w:val="9"/>
        <w:ind w:right="1412"/>
        <w:jc w:val="right"/>
      </w:pPr>
      <w:r>
        <w:t>（</w:t>
      </w:r>
      <w:r>
        <w:rPr>
          <w:rFonts w:ascii="Times New Roman" w:eastAsia="Times New Roman"/>
        </w:rPr>
        <w:t>4</w:t>
      </w:r>
      <w:r>
        <w:t>）</w:t>
      </w:r>
    </w:p>
    <w:p>
      <w:pPr>
        <w:pStyle w:val="9"/>
        <w:rPr>
          <w:sz w:val="26"/>
        </w:rPr>
      </w:pPr>
    </w:p>
    <w:p>
      <w:pPr>
        <w:pStyle w:val="9"/>
        <w:ind w:right="1412"/>
        <w:jc w:val="right"/>
      </w:pPr>
      <w:r>
        <w:t>（</w:t>
      </w:r>
      <w:r>
        <w:rPr>
          <w:rFonts w:ascii="Times New Roman" w:eastAsia="Times New Roman"/>
        </w:rPr>
        <w:t>5</w:t>
      </w:r>
      <w:r>
        <w:t>）</w:t>
      </w:r>
    </w:p>
    <w:p>
      <w:pPr>
        <w:spacing w:after="0"/>
        <w:jc w:val="right"/>
        <w:sectPr>
          <w:type w:val="continuous"/>
          <w:pgSz w:w="11910" w:h="16850"/>
          <w:pgMar w:top="1600" w:right="0" w:bottom="1440" w:left="1580" w:header="720" w:footer="720" w:gutter="0"/>
          <w:cols w:equalWidth="0" w:num="2">
            <w:col w:w="3703" w:space="40"/>
            <w:col w:w="6587"/>
          </w:cols>
        </w:sectPr>
      </w:pPr>
    </w:p>
    <w:p>
      <w:pPr>
        <w:pStyle w:val="20"/>
        <w:numPr>
          <w:ilvl w:val="0"/>
          <w:numId w:val="8"/>
        </w:numPr>
        <w:tabs>
          <w:tab w:val="left" w:pos="836"/>
        </w:tabs>
        <w:spacing w:before="149" w:after="0" w:line="292" w:lineRule="auto"/>
        <w:ind w:left="954" w:right="1292" w:hanging="720"/>
        <w:jc w:val="left"/>
        <w:rPr>
          <w:sz w:val="24"/>
        </w:rPr>
      </w:pPr>
      <w:r>
        <w:rPr>
          <w:spacing w:val="52"/>
          <w:position w:val="2"/>
          <w:sz w:val="24"/>
        </w:rPr>
        <w:t>以</w:t>
      </w:r>
      <w:r>
        <w:rPr>
          <w:rFonts w:ascii="Times New Roman" w:eastAsia="Times New Roman"/>
          <w:spacing w:val="-1"/>
          <w:position w:val="2"/>
          <w:sz w:val="24"/>
        </w:rPr>
        <w:t>HSI</w:t>
      </w:r>
      <w:r>
        <w:rPr>
          <w:rFonts w:ascii="Times New Roman" w:eastAsia="Times New Roman"/>
          <w:spacing w:val="-11"/>
          <w:position w:val="2"/>
          <w:sz w:val="24"/>
        </w:rPr>
        <w:t xml:space="preserve"> </w:t>
      </w:r>
      <w:r>
        <w:rPr>
          <w:spacing w:val="-20"/>
          <w:position w:val="2"/>
          <w:sz w:val="24"/>
        </w:rPr>
        <w:t xml:space="preserve">空间的 </w:t>
      </w:r>
      <w:r>
        <w:rPr>
          <w:rFonts w:ascii="Times New Roman" w:eastAsia="Times New Roman"/>
          <w:spacing w:val="-2"/>
          <w:position w:val="2"/>
          <w:sz w:val="24"/>
        </w:rPr>
        <w:t>Hue</w:t>
      </w:r>
      <w:r>
        <w:rPr>
          <w:rFonts w:ascii="Times New Roman" w:eastAsia="Times New Roman"/>
          <w:spacing w:val="-6"/>
          <w:position w:val="2"/>
          <w:sz w:val="24"/>
        </w:rPr>
        <w:t xml:space="preserve"> </w:t>
      </w:r>
      <w:r>
        <w:rPr>
          <w:spacing w:val="-3"/>
          <w:position w:val="2"/>
          <w:sz w:val="24"/>
        </w:rPr>
        <w:t>分量为例，如果记</w:t>
      </w:r>
      <w:r>
        <w:rPr>
          <w:rFonts w:ascii="Times New Roman" w:eastAsia="Times New Roman"/>
          <w:spacing w:val="-4"/>
          <w:position w:val="2"/>
          <w:sz w:val="24"/>
        </w:rPr>
        <w:t>Hue(p</w:t>
      </w:r>
      <w:r>
        <w:rPr>
          <w:rFonts w:ascii="Times New Roman" w:eastAsia="Times New Roman"/>
          <w:spacing w:val="-4"/>
          <w:sz w:val="16"/>
        </w:rPr>
        <w:t>i</w:t>
      </w:r>
      <w:r>
        <w:rPr>
          <w:rFonts w:ascii="Times New Roman" w:eastAsia="Times New Roman"/>
          <w:spacing w:val="-4"/>
          <w:position w:val="2"/>
          <w:sz w:val="24"/>
        </w:rPr>
        <w:t>)</w:t>
      </w:r>
      <w:r>
        <w:rPr>
          <w:spacing w:val="12"/>
          <w:position w:val="2"/>
          <w:sz w:val="24"/>
        </w:rPr>
        <w:t>为图像</w:t>
      </w:r>
      <w:r>
        <w:rPr>
          <w:rFonts w:ascii="Times New Roman" w:eastAsia="Times New Roman"/>
          <w:position w:val="2"/>
          <w:sz w:val="24"/>
        </w:rPr>
        <w:t>P</w:t>
      </w:r>
      <w:r>
        <w:rPr>
          <w:rFonts w:ascii="Times New Roman" w:eastAsia="Times New Roman"/>
          <w:spacing w:val="-3"/>
          <w:position w:val="2"/>
          <w:sz w:val="24"/>
        </w:rPr>
        <w:t xml:space="preserve"> </w:t>
      </w:r>
      <w:r>
        <w:rPr>
          <w:spacing w:val="-26"/>
          <w:position w:val="2"/>
          <w:sz w:val="24"/>
        </w:rPr>
        <w:t xml:space="preserve">的第 </w:t>
      </w:r>
      <w:r>
        <w:rPr>
          <w:rFonts w:ascii="Times New Roman" w:eastAsia="Times New Roman"/>
          <w:position w:val="2"/>
          <w:sz w:val="24"/>
        </w:rPr>
        <w:t>i</w:t>
      </w:r>
      <w:r>
        <w:rPr>
          <w:rFonts w:ascii="Times New Roman" w:eastAsia="Times New Roman"/>
          <w:spacing w:val="-5"/>
          <w:position w:val="2"/>
          <w:sz w:val="24"/>
        </w:rPr>
        <w:t xml:space="preserve"> </w:t>
      </w:r>
      <w:r>
        <w:rPr>
          <w:spacing w:val="7"/>
          <w:position w:val="2"/>
          <w:sz w:val="24"/>
        </w:rPr>
        <w:t>个像素的</w:t>
      </w:r>
      <w:r>
        <w:rPr>
          <w:rFonts w:ascii="Times New Roman" w:eastAsia="Times New Roman"/>
          <w:spacing w:val="-2"/>
          <w:position w:val="2"/>
          <w:sz w:val="24"/>
        </w:rPr>
        <w:t>Hue</w:t>
      </w:r>
      <w:r>
        <w:rPr>
          <w:rFonts w:ascii="Times New Roman" w:eastAsia="Times New Roman"/>
          <w:spacing w:val="-5"/>
          <w:position w:val="2"/>
          <w:sz w:val="24"/>
        </w:rPr>
        <w:t xml:space="preserve"> </w:t>
      </w:r>
      <w:r>
        <w:rPr>
          <w:spacing w:val="-5"/>
          <w:position w:val="2"/>
          <w:sz w:val="24"/>
        </w:rPr>
        <w:t>值，</w:t>
      </w:r>
      <w:r>
        <w:rPr>
          <w:spacing w:val="-4"/>
          <w:position w:val="2"/>
          <w:sz w:val="24"/>
        </w:rPr>
        <w:t xml:space="preserve"> </w:t>
      </w:r>
      <w:r>
        <w:rPr>
          <w:sz w:val="24"/>
        </w:rPr>
        <w:t>则其前三阶中心矩计算公式分别为（</w:t>
      </w:r>
      <w:r>
        <w:rPr>
          <w:rFonts w:ascii="Times New Roman" w:eastAsia="Times New Roman"/>
          <w:sz w:val="24"/>
        </w:rPr>
        <w:t>6</w:t>
      </w:r>
      <w:r>
        <w:rPr>
          <w:sz w:val="24"/>
        </w:rPr>
        <w:t>）、（</w:t>
      </w:r>
      <w:r>
        <w:rPr>
          <w:rFonts w:ascii="Times New Roman" w:eastAsia="Times New Roman"/>
          <w:sz w:val="24"/>
        </w:rPr>
        <w:t>7</w:t>
      </w:r>
      <w:r>
        <w:rPr>
          <w:sz w:val="24"/>
        </w:rPr>
        <w:t>）、（</w:t>
      </w:r>
      <w:r>
        <w:rPr>
          <w:rFonts w:ascii="Times New Roman" w:eastAsia="Times New Roman"/>
          <w:sz w:val="24"/>
        </w:rPr>
        <w:t>8</w:t>
      </w:r>
      <w:r>
        <w:rPr>
          <w:sz w:val="24"/>
        </w:rPr>
        <w:t>）。</w:t>
      </w:r>
    </w:p>
    <w:p>
      <w:pPr>
        <w:spacing w:after="0" w:line="292" w:lineRule="auto"/>
        <w:jc w:val="left"/>
        <w:rPr>
          <w:sz w:val="24"/>
        </w:rPr>
        <w:sectPr>
          <w:type w:val="continuous"/>
          <w:pgSz w:w="11910" w:h="16850"/>
          <w:pgMar w:top="1600" w:right="0" w:bottom="1440" w:left="1580" w:header="720" w:footer="720" w:gutter="0"/>
          <w:cols w:space="720" w:num="1"/>
        </w:sectPr>
      </w:pPr>
    </w:p>
    <w:p>
      <w:pPr>
        <w:pStyle w:val="9"/>
        <w:spacing w:before="48" w:line="217" w:lineRule="exact"/>
        <w:ind w:left="266"/>
        <w:rPr>
          <w:rFonts w:ascii="Cambria Math" w:hAnsi="Cambria Math" w:eastAsia="Cambria Math"/>
        </w:rPr>
      </w:pPr>
      <w:r>
        <w:rPr>
          <w:rFonts w:ascii="Cambria Math" w:hAnsi="Cambria Math" w:eastAsia="Cambria Math"/>
        </w:rPr>
        <w:t xml:space="preserve">𝑀  </w:t>
      </w:r>
      <w:r>
        <w:rPr>
          <w:rFonts w:ascii="Cambria Math" w:hAnsi="Cambria Math" w:eastAsia="Cambria Math"/>
          <w:spacing w:val="2"/>
        </w:rPr>
        <w:t xml:space="preserve"> </w:t>
      </w:r>
      <w:r>
        <w:rPr>
          <w:rFonts w:ascii="Cambria Math" w:hAnsi="Cambria Math" w:eastAsia="Cambria Math"/>
        </w:rPr>
        <w:t>=</w:t>
      </w:r>
      <w:r>
        <w:rPr>
          <w:rFonts w:ascii="Cambria Math" w:hAnsi="Cambria Math" w:eastAsia="Cambria Math"/>
          <w:spacing w:val="32"/>
        </w:rPr>
        <w:t xml:space="preserve"> </w:t>
      </w:r>
      <w:r>
        <w:rPr>
          <w:rFonts w:ascii="Cambria Math" w:hAnsi="Cambria Math" w:eastAsia="Cambria Math"/>
          <w:position w:val="14"/>
          <w:sz w:val="17"/>
        </w:rPr>
        <w:t>1</w:t>
      </w:r>
      <w:r>
        <w:rPr>
          <w:rFonts w:ascii="Cambria Math" w:hAnsi="Cambria Math" w:eastAsia="Cambria Math"/>
          <w:spacing w:val="22"/>
          <w:position w:val="14"/>
          <w:sz w:val="17"/>
        </w:rPr>
        <w:t xml:space="preserve"> </w:t>
      </w:r>
      <w:r>
        <w:rPr>
          <w:rFonts w:ascii="Cambria Math" w:hAnsi="Cambria Math" w:eastAsia="Cambria Math"/>
          <w:position w:val="1"/>
        </w:rPr>
        <w:t>∑</w:t>
      </w:r>
      <w:r>
        <w:rPr>
          <w:rFonts w:ascii="Cambria Math" w:hAnsi="Cambria Math" w:eastAsia="Cambria Math"/>
          <w:position w:val="1"/>
          <w:vertAlign w:val="superscript"/>
        </w:rPr>
        <w:t>𝑁</w:t>
      </w:r>
      <w:r>
        <w:rPr>
          <w:rFonts w:ascii="Cambria Math" w:hAnsi="Cambria Math" w:eastAsia="Cambria Math"/>
          <w:position w:val="1"/>
          <w:vertAlign w:val="baseline"/>
        </w:rPr>
        <w:t xml:space="preserve">  </w:t>
      </w:r>
      <w:r>
        <w:rPr>
          <w:rFonts w:ascii="Cambria Math" w:hAnsi="Cambria Math" w:eastAsia="Cambria Math"/>
          <w:spacing w:val="48"/>
          <w:position w:val="1"/>
          <w:vertAlign w:val="baseline"/>
        </w:rPr>
        <w:t xml:space="preserve"> </w:t>
      </w:r>
      <w:r>
        <w:rPr>
          <w:rFonts w:ascii="Cambria Math" w:hAnsi="Cambria Math" w:eastAsia="Cambria Math"/>
          <w:vertAlign w:val="baseline"/>
        </w:rPr>
        <w:t>𝐻𝑢𝑒</w:t>
      </w:r>
      <w:r>
        <w:rPr>
          <w:rFonts w:ascii="Cambria Math" w:hAnsi="Cambria Math" w:eastAsia="Cambria Math"/>
          <w:position w:val="1"/>
          <w:vertAlign w:val="baseline"/>
        </w:rPr>
        <w:t>(</w:t>
      </w:r>
      <w:r>
        <w:rPr>
          <w:rFonts w:ascii="Cambria Math" w:hAnsi="Cambria Math" w:eastAsia="Cambria Math"/>
          <w:vertAlign w:val="baseline"/>
        </w:rPr>
        <w:t>𝑝</w:t>
      </w:r>
      <w:r>
        <w:rPr>
          <w:rFonts w:ascii="Cambria Math" w:hAnsi="Cambria Math" w:eastAsia="Cambria Math"/>
          <w:spacing w:val="15"/>
          <w:vertAlign w:val="baseline"/>
        </w:rPr>
        <w:t xml:space="preserve"> </w:t>
      </w:r>
      <w:r>
        <w:rPr>
          <w:rFonts w:ascii="Cambria Math" w:hAnsi="Cambria Math" w:eastAsia="Cambria Math"/>
          <w:position w:val="1"/>
          <w:vertAlign w:val="baseline"/>
        </w:rPr>
        <w:t>)</w:t>
      </w:r>
    </w:p>
    <w:p>
      <w:pPr>
        <w:pStyle w:val="9"/>
        <w:spacing w:line="20" w:lineRule="exact"/>
        <w:ind w:left="870"/>
        <w:rPr>
          <w:rFonts w:ascii="Cambria Math"/>
          <w:sz w:val="2"/>
        </w:rPr>
      </w:pPr>
      <w:r>
        <w:rPr>
          <w:rFonts w:ascii="Cambria Math"/>
          <w:sz w:val="2"/>
        </w:rPr>
        <w:pict>
          <v:group id="_x0000_s1064" o:spid="_x0000_s1064" o:spt="203" style="height:0.85pt;width:6.6pt;" coordsize="132,17">
            <o:lock v:ext="edit"/>
            <v:rect id="_x0000_s1065" o:spid="_x0000_s1065" o:spt="1" style="position:absolute;left:0;top:0;height:17;width:132;" fillcolor="#000000" filled="t" stroked="f" coordsize="21600,21600">
              <v:path/>
              <v:fill on="t" focussize="0,0"/>
              <v:stroke on="f"/>
              <v:imagedata o:title=""/>
              <o:lock v:ext="edit"/>
            </v:rect>
            <w10:wrap type="none"/>
            <w10:anchorlock/>
          </v:group>
        </w:pict>
      </w:r>
    </w:p>
    <w:p>
      <w:pPr>
        <w:spacing w:before="110" w:line="155" w:lineRule="exact"/>
        <w:ind w:left="266" w:right="0" w:firstLine="0"/>
        <w:jc w:val="left"/>
        <w:rPr>
          <w:sz w:val="24"/>
        </w:rPr>
      </w:pPr>
      <w:r>
        <w:br w:type="column"/>
      </w:r>
      <w:r>
        <w:rPr>
          <w:sz w:val="24"/>
        </w:rPr>
        <w:t>（6）</w:t>
      </w:r>
    </w:p>
    <w:p>
      <w:pPr>
        <w:spacing w:after="0" w:line="155" w:lineRule="exact"/>
        <w:jc w:val="left"/>
        <w:rPr>
          <w:sz w:val="24"/>
        </w:rPr>
        <w:sectPr>
          <w:type w:val="continuous"/>
          <w:pgSz w:w="11910" w:h="16850"/>
          <w:pgMar w:top="1600" w:right="0" w:bottom="1440" w:left="1580" w:header="720" w:footer="720" w:gutter="0"/>
          <w:cols w:equalWidth="0" w:num="2">
            <w:col w:w="2420" w:space="5628"/>
            <w:col w:w="2282"/>
          </w:cols>
        </w:sectPr>
      </w:pPr>
    </w:p>
    <w:p>
      <w:pPr>
        <w:tabs>
          <w:tab w:val="left" w:pos="870"/>
          <w:tab w:val="left" w:pos="1213"/>
          <w:tab w:val="left" w:pos="2208"/>
        </w:tabs>
        <w:spacing w:before="0" w:line="182" w:lineRule="auto"/>
        <w:ind w:left="450" w:right="0" w:firstLine="0"/>
        <w:jc w:val="left"/>
        <w:rPr>
          <w:rFonts w:ascii="Cambria Math" w:eastAsia="Cambria Math"/>
          <w:sz w:val="17"/>
        </w:rPr>
      </w:pPr>
      <w:r>
        <w:rPr>
          <w:rFonts w:ascii="Cambria Math" w:eastAsia="Cambria Math"/>
          <w:w w:val="105"/>
          <w:position w:val="1"/>
          <w:sz w:val="17"/>
        </w:rPr>
        <w:t>1</w:t>
      </w:r>
      <w:r>
        <w:rPr>
          <w:rFonts w:ascii="Cambria Math" w:eastAsia="Cambria Math"/>
          <w:w w:val="105"/>
          <w:position w:val="1"/>
          <w:sz w:val="17"/>
        </w:rPr>
        <w:tab/>
      </w:r>
      <w:r>
        <w:rPr>
          <w:rFonts w:ascii="Cambria Math" w:eastAsia="Cambria Math"/>
          <w:w w:val="105"/>
          <w:position w:val="-5"/>
          <w:sz w:val="17"/>
        </w:rPr>
        <w:t>𝑁</w:t>
      </w:r>
      <w:r>
        <w:rPr>
          <w:rFonts w:ascii="Cambria Math" w:eastAsia="Cambria Math"/>
          <w:w w:val="105"/>
          <w:position w:val="-5"/>
          <w:sz w:val="17"/>
        </w:rPr>
        <w:tab/>
      </w:r>
      <w:r>
        <w:rPr>
          <w:rFonts w:ascii="Cambria Math" w:eastAsia="Cambria Math"/>
          <w:w w:val="105"/>
          <w:sz w:val="17"/>
        </w:rPr>
        <w:t>𝑖=1</w:t>
      </w:r>
      <w:r>
        <w:rPr>
          <w:rFonts w:ascii="Cambria Math" w:eastAsia="Cambria Math"/>
          <w:w w:val="105"/>
          <w:sz w:val="17"/>
        </w:rPr>
        <w:tab/>
      </w:r>
      <w:r>
        <w:rPr>
          <w:rFonts w:ascii="Cambria Math" w:eastAsia="Cambria Math"/>
          <w:w w:val="105"/>
          <w:position w:val="1"/>
          <w:sz w:val="17"/>
        </w:rPr>
        <w:t>𝑖</w:t>
      </w:r>
    </w:p>
    <w:p>
      <w:pPr>
        <w:pStyle w:val="9"/>
        <w:tabs>
          <w:tab w:val="left" w:pos="8360"/>
        </w:tabs>
        <w:spacing w:line="199" w:lineRule="exact"/>
        <w:ind w:left="234"/>
      </w:pPr>
      <w:r>
        <w:rPr>
          <w:rFonts w:ascii="Cambria Math" w:hAnsi="Cambria Math" w:eastAsia="Cambria Math"/>
        </w:rPr>
        <w:t xml:space="preserve">𝑀  </w:t>
      </w:r>
      <w:r>
        <w:rPr>
          <w:rFonts w:ascii="Cambria Math" w:hAnsi="Cambria Math" w:eastAsia="Cambria Math"/>
          <w:spacing w:val="14"/>
        </w:rPr>
        <w:t xml:space="preserve"> </w:t>
      </w:r>
      <w:r>
        <w:rPr>
          <w:rFonts w:ascii="Cambria Math" w:hAnsi="Cambria Math" w:eastAsia="Cambria Math"/>
        </w:rPr>
        <w:t>=</w:t>
      </w:r>
      <w:r>
        <w:rPr>
          <w:rFonts w:ascii="Cambria Math" w:hAnsi="Cambria Math" w:eastAsia="Cambria Math"/>
          <w:spacing w:val="21"/>
        </w:rPr>
        <w:t xml:space="preserve"> </w:t>
      </w:r>
      <w:r>
        <w:rPr>
          <w:rFonts w:ascii="Cambria Math" w:hAnsi="Cambria Math" w:eastAsia="Cambria Math"/>
        </w:rPr>
        <w:t>[</w:t>
      </w:r>
      <w:r>
        <w:rPr>
          <w:rFonts w:ascii="Cambria Math" w:hAnsi="Cambria Math" w:eastAsia="Cambria Math"/>
          <w:position w:val="14"/>
          <w:sz w:val="17"/>
          <w:u w:val="single"/>
        </w:rPr>
        <w:t>1</w:t>
      </w:r>
      <w:r>
        <w:rPr>
          <w:rFonts w:ascii="Cambria Math" w:hAnsi="Cambria Math" w:eastAsia="Cambria Math"/>
          <w:spacing w:val="24"/>
          <w:position w:val="14"/>
          <w:sz w:val="17"/>
        </w:rPr>
        <w:t xml:space="preserve"> </w:t>
      </w:r>
      <w:r>
        <w:rPr>
          <w:rFonts w:ascii="Cambria Math" w:hAnsi="Cambria Math" w:eastAsia="Cambria Math"/>
          <w:position w:val="1"/>
        </w:rPr>
        <w:t>∑</w:t>
      </w:r>
      <w:r>
        <w:rPr>
          <w:rFonts w:ascii="Cambria Math" w:hAnsi="Cambria Math" w:eastAsia="Cambria Math"/>
          <w:position w:val="1"/>
          <w:vertAlign w:val="superscript"/>
        </w:rPr>
        <w:t>𝑁</w:t>
      </w:r>
      <w:r>
        <w:rPr>
          <w:rFonts w:ascii="Cambria Math" w:hAnsi="Cambria Math" w:eastAsia="Cambria Math"/>
          <w:position w:val="1"/>
          <w:vertAlign w:val="baseline"/>
        </w:rPr>
        <w:t xml:space="preserve">  </w:t>
      </w:r>
      <w:r>
        <w:rPr>
          <w:rFonts w:ascii="Cambria Math" w:hAnsi="Cambria Math" w:eastAsia="Cambria Math"/>
          <w:spacing w:val="11"/>
          <w:position w:val="1"/>
          <w:vertAlign w:val="baseline"/>
        </w:rPr>
        <w:t xml:space="preserve"> </w:t>
      </w:r>
      <w:r>
        <w:rPr>
          <w:rFonts w:ascii="Cambria Math" w:hAnsi="Cambria Math" w:eastAsia="Cambria Math"/>
          <w:vertAlign w:val="baseline"/>
        </w:rPr>
        <w:t>(</w:t>
      </w:r>
      <w:r>
        <w:rPr>
          <w:rFonts w:ascii="Cambria Math" w:hAnsi="Cambria Math" w:eastAsia="Cambria Math"/>
          <w:spacing w:val="-10"/>
          <w:vertAlign w:val="baseline"/>
        </w:rPr>
        <w:t xml:space="preserve"> </w:t>
      </w:r>
      <w:r>
        <w:rPr>
          <w:rFonts w:ascii="Cambria Math" w:hAnsi="Cambria Math" w:eastAsia="Cambria Math"/>
          <w:vertAlign w:val="baseline"/>
        </w:rPr>
        <w:t>(𝐻𝑢𝑒</w:t>
      </w:r>
      <w:r>
        <w:rPr>
          <w:rFonts w:ascii="Cambria Math" w:hAnsi="Cambria Math" w:eastAsia="Cambria Math"/>
          <w:position w:val="1"/>
          <w:vertAlign w:val="baseline"/>
        </w:rPr>
        <w:t>(</w:t>
      </w:r>
      <w:r>
        <w:rPr>
          <w:rFonts w:ascii="Cambria Math" w:hAnsi="Cambria Math" w:eastAsia="Cambria Math"/>
          <w:vertAlign w:val="baseline"/>
        </w:rPr>
        <w:t>𝑝</w:t>
      </w:r>
      <w:r>
        <w:rPr>
          <w:rFonts w:ascii="Cambria Math" w:hAnsi="Cambria Math" w:eastAsia="Cambria Math"/>
          <w:spacing w:val="19"/>
          <w:vertAlign w:val="baseline"/>
        </w:rPr>
        <w:t xml:space="preserve"> </w:t>
      </w:r>
      <w:r>
        <w:rPr>
          <w:rFonts w:ascii="Cambria Math" w:hAnsi="Cambria Math" w:eastAsia="Cambria Math"/>
          <w:position w:val="1"/>
          <w:vertAlign w:val="baseline"/>
        </w:rPr>
        <w:t>)</w:t>
      </w:r>
      <w:r>
        <w:rPr>
          <w:rFonts w:ascii="Cambria Math" w:hAnsi="Cambria Math" w:eastAsia="Cambria Math"/>
          <w:spacing w:val="3"/>
          <w:position w:val="1"/>
          <w:vertAlign w:val="baseline"/>
        </w:rPr>
        <w:t xml:space="preserve"> </w:t>
      </w:r>
      <w:r>
        <w:rPr>
          <w:rFonts w:ascii="Cambria Math" w:hAnsi="Cambria Math" w:eastAsia="Cambria Math"/>
          <w:vertAlign w:val="baseline"/>
        </w:rPr>
        <w:t>−</w:t>
      </w:r>
      <w:r>
        <w:rPr>
          <w:rFonts w:ascii="Cambria Math" w:hAnsi="Cambria Math" w:eastAsia="Cambria Math"/>
          <w:spacing w:val="4"/>
          <w:vertAlign w:val="baseline"/>
        </w:rPr>
        <w:t xml:space="preserve"> </w:t>
      </w:r>
      <w:r>
        <w:rPr>
          <w:rFonts w:ascii="Cambria Math" w:hAnsi="Cambria Math" w:eastAsia="Cambria Math"/>
          <w:vertAlign w:val="baseline"/>
        </w:rPr>
        <w:t>𝑀</w:t>
      </w:r>
      <w:r>
        <w:rPr>
          <w:rFonts w:ascii="Cambria Math" w:hAnsi="Cambria Math" w:eastAsia="Cambria Math"/>
          <w:spacing w:val="43"/>
          <w:vertAlign w:val="baseline"/>
        </w:rPr>
        <w:t xml:space="preserve"> </w:t>
      </w:r>
      <w:r>
        <w:rPr>
          <w:rFonts w:ascii="Cambria Math" w:hAnsi="Cambria Math" w:eastAsia="Cambria Math"/>
          <w:vertAlign w:val="baseline"/>
        </w:rPr>
        <w:t>)</w:t>
      </w:r>
      <w:r>
        <w:rPr>
          <w:rFonts w:ascii="Cambria Math" w:hAnsi="Cambria Math" w:eastAsia="Cambria Math"/>
          <w:vertAlign w:val="superscript"/>
        </w:rPr>
        <w:t>2</w:t>
      </w:r>
      <w:r>
        <w:rPr>
          <w:rFonts w:ascii="Cambria Math" w:hAnsi="Cambria Math" w:eastAsia="Cambria Math"/>
          <w:vertAlign w:val="baseline"/>
        </w:rPr>
        <w:t>]</w:t>
      </w:r>
      <w:r>
        <w:rPr>
          <w:rFonts w:ascii="Cambria Math" w:hAnsi="Cambria Math" w:eastAsia="Cambria Math"/>
          <w:vertAlign w:val="superscript"/>
        </w:rPr>
        <w:t>1/2</w:t>
      </w:r>
      <w:r>
        <w:rPr>
          <w:rFonts w:ascii="Cambria Math" w:hAnsi="Cambria Math" w:eastAsia="Cambria Math"/>
          <w:vertAlign w:val="baseline"/>
        </w:rPr>
        <w:tab/>
      </w:r>
      <w:r>
        <w:rPr>
          <w:vertAlign w:val="baseline"/>
        </w:rPr>
        <w:t>（7）</w:t>
      </w:r>
    </w:p>
    <w:p>
      <w:pPr>
        <w:spacing w:after="0" w:line="199" w:lineRule="exact"/>
        <w:sectPr>
          <w:type w:val="continuous"/>
          <w:pgSz w:w="11910" w:h="16850"/>
          <w:pgMar w:top="1600" w:right="0" w:bottom="1440" w:left="1580" w:header="720" w:footer="720" w:gutter="0"/>
          <w:cols w:space="720" w:num="1"/>
        </w:sectPr>
      </w:pPr>
    </w:p>
    <w:p>
      <w:pPr>
        <w:tabs>
          <w:tab w:val="left" w:pos="930"/>
          <w:tab w:val="left" w:pos="1273"/>
        </w:tabs>
        <w:spacing w:before="0" w:line="211" w:lineRule="auto"/>
        <w:ind w:left="424" w:right="0" w:firstLine="0"/>
        <w:jc w:val="left"/>
        <w:rPr>
          <w:rFonts w:ascii="Cambria Math" w:eastAsia="Cambria Math"/>
          <w:sz w:val="17"/>
        </w:rPr>
      </w:pPr>
      <w:r>
        <w:rPr>
          <w:rFonts w:ascii="Cambria Math" w:eastAsia="Cambria Math"/>
          <w:w w:val="105"/>
          <w:position w:val="1"/>
          <w:sz w:val="17"/>
        </w:rPr>
        <w:t>2</w:t>
      </w:r>
      <w:r>
        <w:rPr>
          <w:rFonts w:ascii="Cambria Math" w:eastAsia="Cambria Math"/>
          <w:w w:val="105"/>
          <w:position w:val="1"/>
          <w:sz w:val="17"/>
        </w:rPr>
        <w:tab/>
      </w:r>
      <w:r>
        <w:rPr>
          <w:rFonts w:ascii="Cambria Math" w:eastAsia="Cambria Math"/>
          <w:w w:val="105"/>
          <w:position w:val="-5"/>
          <w:sz w:val="17"/>
        </w:rPr>
        <w:t>𝑁</w:t>
      </w:r>
      <w:r>
        <w:rPr>
          <w:rFonts w:ascii="Cambria Math" w:eastAsia="Cambria Math"/>
          <w:w w:val="105"/>
          <w:position w:val="-5"/>
          <w:sz w:val="17"/>
        </w:rPr>
        <w:tab/>
      </w:r>
      <w:r>
        <w:rPr>
          <w:rFonts w:ascii="Cambria Math" w:eastAsia="Cambria Math"/>
          <w:w w:val="105"/>
          <w:sz w:val="17"/>
        </w:rPr>
        <w:t>𝑖=1</w:t>
      </w:r>
    </w:p>
    <w:p>
      <w:pPr>
        <w:tabs>
          <w:tab w:val="left" w:pos="1067"/>
        </w:tabs>
        <w:spacing w:before="0" w:line="170" w:lineRule="exact"/>
        <w:ind w:left="424" w:right="0" w:firstLine="0"/>
        <w:jc w:val="left"/>
        <w:rPr>
          <w:rFonts w:ascii="Cambria Math" w:eastAsia="Cambria Math"/>
          <w:sz w:val="17"/>
        </w:rPr>
      </w:pPr>
      <w:r>
        <w:br w:type="column"/>
      </w:r>
      <w:r>
        <w:rPr>
          <w:rFonts w:ascii="Cambria Math" w:eastAsia="Cambria Math"/>
          <w:w w:val="110"/>
          <w:sz w:val="17"/>
        </w:rPr>
        <w:t>𝑖</w:t>
      </w:r>
      <w:r>
        <w:rPr>
          <w:rFonts w:ascii="Cambria Math" w:eastAsia="Cambria Math"/>
          <w:w w:val="110"/>
          <w:sz w:val="17"/>
        </w:rPr>
        <w:tab/>
      </w:r>
      <w:r>
        <w:rPr>
          <w:rFonts w:ascii="Cambria Math" w:eastAsia="Cambria Math"/>
          <w:w w:val="110"/>
          <w:sz w:val="17"/>
        </w:rPr>
        <w:t>1</w:t>
      </w:r>
    </w:p>
    <w:p>
      <w:pPr>
        <w:spacing w:after="0" w:line="170" w:lineRule="exact"/>
        <w:jc w:val="left"/>
        <w:rPr>
          <w:rFonts w:ascii="Cambria Math" w:eastAsia="Cambria Math"/>
          <w:sz w:val="17"/>
        </w:rPr>
        <w:sectPr>
          <w:type w:val="continuous"/>
          <w:pgSz w:w="11910" w:h="16850"/>
          <w:pgMar w:top="1600" w:right="0" w:bottom="1440" w:left="1580" w:header="720" w:footer="720" w:gutter="0"/>
          <w:cols w:equalWidth="0" w:num="2">
            <w:col w:w="1603" w:space="438"/>
            <w:col w:w="8289"/>
          </w:cols>
        </w:sectPr>
      </w:pPr>
    </w:p>
    <w:p>
      <w:pPr>
        <w:pStyle w:val="9"/>
        <w:tabs>
          <w:tab w:val="left" w:pos="8350"/>
        </w:tabs>
        <w:spacing w:line="194" w:lineRule="exact"/>
        <w:ind w:left="234"/>
      </w:pPr>
      <w:r>
        <w:rPr>
          <w:rFonts w:ascii="Cambria Math" w:hAnsi="Cambria Math" w:eastAsia="Cambria Math"/>
        </w:rPr>
        <w:t xml:space="preserve">𝑀  </w:t>
      </w:r>
      <w:r>
        <w:rPr>
          <w:rFonts w:ascii="Cambria Math" w:hAnsi="Cambria Math" w:eastAsia="Cambria Math"/>
          <w:spacing w:val="14"/>
        </w:rPr>
        <w:t xml:space="preserve"> </w:t>
      </w:r>
      <w:r>
        <w:rPr>
          <w:rFonts w:ascii="Cambria Math" w:hAnsi="Cambria Math" w:eastAsia="Cambria Math"/>
        </w:rPr>
        <w:t>=</w:t>
      </w:r>
      <w:r>
        <w:rPr>
          <w:rFonts w:ascii="Cambria Math" w:hAnsi="Cambria Math" w:eastAsia="Cambria Math"/>
          <w:spacing w:val="21"/>
        </w:rPr>
        <w:t xml:space="preserve"> </w:t>
      </w:r>
      <w:r>
        <w:rPr>
          <w:rFonts w:ascii="Cambria Math" w:hAnsi="Cambria Math" w:eastAsia="Cambria Math"/>
        </w:rPr>
        <w:t>[</w:t>
      </w:r>
      <w:r>
        <w:rPr>
          <w:rFonts w:ascii="Cambria Math" w:hAnsi="Cambria Math" w:eastAsia="Cambria Math"/>
          <w:position w:val="14"/>
          <w:sz w:val="17"/>
          <w:u w:val="single"/>
        </w:rPr>
        <w:t>1</w:t>
      </w:r>
      <w:r>
        <w:rPr>
          <w:rFonts w:ascii="Cambria Math" w:hAnsi="Cambria Math" w:eastAsia="Cambria Math"/>
          <w:spacing w:val="24"/>
          <w:position w:val="14"/>
          <w:sz w:val="17"/>
        </w:rPr>
        <w:t xml:space="preserve"> </w:t>
      </w:r>
      <w:r>
        <w:rPr>
          <w:rFonts w:ascii="Cambria Math" w:hAnsi="Cambria Math" w:eastAsia="Cambria Math"/>
          <w:position w:val="1"/>
        </w:rPr>
        <w:t>∑</w:t>
      </w:r>
      <w:r>
        <w:rPr>
          <w:rFonts w:ascii="Cambria Math" w:hAnsi="Cambria Math" w:eastAsia="Cambria Math"/>
          <w:position w:val="1"/>
          <w:vertAlign w:val="superscript"/>
        </w:rPr>
        <w:t>𝑁</w:t>
      </w:r>
      <w:r>
        <w:rPr>
          <w:rFonts w:ascii="Cambria Math" w:hAnsi="Cambria Math" w:eastAsia="Cambria Math"/>
          <w:position w:val="1"/>
          <w:vertAlign w:val="baseline"/>
        </w:rPr>
        <w:t xml:space="preserve">  </w:t>
      </w:r>
      <w:r>
        <w:rPr>
          <w:rFonts w:ascii="Cambria Math" w:hAnsi="Cambria Math" w:eastAsia="Cambria Math"/>
          <w:spacing w:val="11"/>
          <w:position w:val="1"/>
          <w:vertAlign w:val="baseline"/>
        </w:rPr>
        <w:t xml:space="preserve"> </w:t>
      </w:r>
      <w:r>
        <w:rPr>
          <w:rFonts w:ascii="Cambria Math" w:hAnsi="Cambria Math" w:eastAsia="Cambria Math"/>
          <w:vertAlign w:val="baseline"/>
        </w:rPr>
        <w:t>(</w:t>
      </w:r>
      <w:r>
        <w:rPr>
          <w:rFonts w:ascii="Cambria Math" w:hAnsi="Cambria Math" w:eastAsia="Cambria Math"/>
          <w:spacing w:val="-10"/>
          <w:vertAlign w:val="baseline"/>
        </w:rPr>
        <w:t xml:space="preserve"> </w:t>
      </w:r>
      <w:r>
        <w:rPr>
          <w:rFonts w:ascii="Cambria Math" w:hAnsi="Cambria Math" w:eastAsia="Cambria Math"/>
          <w:vertAlign w:val="baseline"/>
        </w:rPr>
        <w:t>(𝐻𝑢𝑒</w:t>
      </w:r>
      <w:r>
        <w:rPr>
          <w:rFonts w:ascii="Cambria Math" w:hAnsi="Cambria Math" w:eastAsia="Cambria Math"/>
          <w:position w:val="1"/>
          <w:vertAlign w:val="baseline"/>
        </w:rPr>
        <w:t>(</w:t>
      </w:r>
      <w:r>
        <w:rPr>
          <w:rFonts w:ascii="Cambria Math" w:hAnsi="Cambria Math" w:eastAsia="Cambria Math"/>
          <w:vertAlign w:val="baseline"/>
        </w:rPr>
        <w:t>𝑝</w:t>
      </w:r>
      <w:r>
        <w:rPr>
          <w:rFonts w:ascii="Cambria Math" w:hAnsi="Cambria Math" w:eastAsia="Cambria Math"/>
          <w:spacing w:val="19"/>
          <w:vertAlign w:val="baseline"/>
        </w:rPr>
        <w:t xml:space="preserve"> </w:t>
      </w:r>
      <w:r>
        <w:rPr>
          <w:rFonts w:ascii="Cambria Math" w:hAnsi="Cambria Math" w:eastAsia="Cambria Math"/>
          <w:position w:val="1"/>
          <w:vertAlign w:val="baseline"/>
        </w:rPr>
        <w:t>)</w:t>
      </w:r>
      <w:r>
        <w:rPr>
          <w:rFonts w:ascii="Cambria Math" w:hAnsi="Cambria Math" w:eastAsia="Cambria Math"/>
          <w:spacing w:val="3"/>
          <w:position w:val="1"/>
          <w:vertAlign w:val="baseline"/>
        </w:rPr>
        <w:t xml:space="preserve"> </w:t>
      </w:r>
      <w:r>
        <w:rPr>
          <w:rFonts w:ascii="Cambria Math" w:hAnsi="Cambria Math" w:eastAsia="Cambria Math"/>
          <w:vertAlign w:val="baseline"/>
        </w:rPr>
        <w:t>−</w:t>
      </w:r>
      <w:r>
        <w:rPr>
          <w:rFonts w:ascii="Cambria Math" w:hAnsi="Cambria Math" w:eastAsia="Cambria Math"/>
          <w:spacing w:val="4"/>
          <w:vertAlign w:val="baseline"/>
        </w:rPr>
        <w:t xml:space="preserve"> </w:t>
      </w:r>
      <w:r>
        <w:rPr>
          <w:rFonts w:ascii="Cambria Math" w:hAnsi="Cambria Math" w:eastAsia="Cambria Math"/>
          <w:vertAlign w:val="baseline"/>
        </w:rPr>
        <w:t>𝑀</w:t>
      </w:r>
      <w:r>
        <w:rPr>
          <w:rFonts w:ascii="Cambria Math" w:hAnsi="Cambria Math" w:eastAsia="Cambria Math"/>
          <w:spacing w:val="43"/>
          <w:vertAlign w:val="baseline"/>
        </w:rPr>
        <w:t xml:space="preserve"> </w:t>
      </w:r>
      <w:r>
        <w:rPr>
          <w:rFonts w:ascii="Cambria Math" w:hAnsi="Cambria Math" w:eastAsia="Cambria Math"/>
          <w:vertAlign w:val="baseline"/>
        </w:rPr>
        <w:t>)</w:t>
      </w:r>
      <w:r>
        <w:rPr>
          <w:rFonts w:ascii="Cambria Math" w:hAnsi="Cambria Math" w:eastAsia="Cambria Math"/>
          <w:vertAlign w:val="superscript"/>
        </w:rPr>
        <w:t>3</w:t>
      </w:r>
      <w:r>
        <w:rPr>
          <w:rFonts w:ascii="Cambria Math" w:hAnsi="Cambria Math" w:eastAsia="Cambria Math"/>
          <w:vertAlign w:val="baseline"/>
        </w:rPr>
        <w:t>]</w:t>
      </w:r>
      <w:r>
        <w:rPr>
          <w:rFonts w:ascii="Cambria Math" w:hAnsi="Cambria Math" w:eastAsia="Cambria Math"/>
          <w:vertAlign w:val="superscript"/>
        </w:rPr>
        <w:t>1/3</w:t>
      </w:r>
      <w:r>
        <w:rPr>
          <w:rFonts w:ascii="Cambria Math" w:hAnsi="Cambria Math" w:eastAsia="Cambria Math"/>
          <w:vertAlign w:val="baseline"/>
        </w:rPr>
        <w:tab/>
      </w:r>
      <w:r>
        <w:rPr>
          <w:vertAlign w:val="baseline"/>
        </w:rPr>
        <w:t>（8）</w:t>
      </w:r>
    </w:p>
    <w:p>
      <w:pPr>
        <w:spacing w:after="0" w:line="194" w:lineRule="exact"/>
        <w:sectPr>
          <w:type w:val="continuous"/>
          <w:pgSz w:w="11910" w:h="16850"/>
          <w:pgMar w:top="1600" w:right="0" w:bottom="1440" w:left="1580" w:header="720" w:footer="720" w:gutter="0"/>
          <w:cols w:space="720" w:num="1"/>
        </w:sectPr>
      </w:pPr>
    </w:p>
    <w:p>
      <w:pPr>
        <w:tabs>
          <w:tab w:val="left" w:pos="930"/>
          <w:tab w:val="left" w:pos="1273"/>
        </w:tabs>
        <w:spacing w:before="0" w:line="211" w:lineRule="auto"/>
        <w:ind w:left="424" w:right="0" w:firstLine="0"/>
        <w:jc w:val="left"/>
        <w:rPr>
          <w:rFonts w:ascii="Cambria Math" w:eastAsia="Cambria Math"/>
          <w:sz w:val="17"/>
        </w:rPr>
      </w:pPr>
      <w:r>
        <w:rPr>
          <w:rFonts w:ascii="Cambria Math" w:eastAsia="Cambria Math"/>
          <w:w w:val="105"/>
          <w:position w:val="1"/>
          <w:sz w:val="17"/>
        </w:rPr>
        <w:t>3</w:t>
      </w:r>
      <w:r>
        <w:rPr>
          <w:rFonts w:ascii="Cambria Math" w:eastAsia="Cambria Math"/>
          <w:w w:val="105"/>
          <w:position w:val="1"/>
          <w:sz w:val="17"/>
        </w:rPr>
        <w:tab/>
      </w:r>
      <w:r>
        <w:rPr>
          <w:rFonts w:ascii="Cambria Math" w:eastAsia="Cambria Math"/>
          <w:w w:val="105"/>
          <w:position w:val="-5"/>
          <w:sz w:val="17"/>
        </w:rPr>
        <w:t>𝑁</w:t>
      </w:r>
      <w:r>
        <w:rPr>
          <w:rFonts w:ascii="Cambria Math" w:eastAsia="Cambria Math"/>
          <w:w w:val="105"/>
          <w:position w:val="-5"/>
          <w:sz w:val="17"/>
        </w:rPr>
        <w:tab/>
      </w:r>
      <w:r>
        <w:rPr>
          <w:rFonts w:ascii="Cambria Math" w:eastAsia="Cambria Math"/>
          <w:w w:val="105"/>
          <w:sz w:val="17"/>
        </w:rPr>
        <w:t>𝑖=1</w:t>
      </w:r>
    </w:p>
    <w:p>
      <w:pPr>
        <w:tabs>
          <w:tab w:val="left" w:pos="1067"/>
        </w:tabs>
        <w:spacing w:before="0" w:line="170" w:lineRule="exact"/>
        <w:ind w:left="424" w:right="0" w:firstLine="0"/>
        <w:jc w:val="left"/>
        <w:rPr>
          <w:rFonts w:ascii="Cambria Math" w:eastAsia="Cambria Math"/>
          <w:sz w:val="17"/>
        </w:rPr>
      </w:pPr>
      <w:r>
        <w:br w:type="column"/>
      </w:r>
      <w:r>
        <w:rPr>
          <w:rFonts w:ascii="Cambria Math" w:eastAsia="Cambria Math"/>
          <w:w w:val="110"/>
          <w:sz w:val="17"/>
        </w:rPr>
        <w:t>𝑖</w:t>
      </w:r>
      <w:r>
        <w:rPr>
          <w:rFonts w:ascii="Cambria Math" w:eastAsia="Cambria Math"/>
          <w:w w:val="110"/>
          <w:sz w:val="17"/>
        </w:rPr>
        <w:tab/>
      </w:r>
      <w:r>
        <w:rPr>
          <w:rFonts w:ascii="Cambria Math" w:eastAsia="Cambria Math"/>
          <w:w w:val="110"/>
          <w:sz w:val="17"/>
        </w:rPr>
        <w:t>1</w:t>
      </w:r>
    </w:p>
    <w:p>
      <w:pPr>
        <w:spacing w:after="0" w:line="170" w:lineRule="exact"/>
        <w:jc w:val="left"/>
        <w:rPr>
          <w:rFonts w:ascii="Cambria Math" w:eastAsia="Cambria Math"/>
          <w:sz w:val="17"/>
        </w:rPr>
        <w:sectPr>
          <w:type w:val="continuous"/>
          <w:pgSz w:w="11910" w:h="16850"/>
          <w:pgMar w:top="1600" w:right="0" w:bottom="1440" w:left="1580" w:header="720" w:footer="720" w:gutter="0"/>
          <w:cols w:equalWidth="0" w:num="2">
            <w:col w:w="1603" w:space="438"/>
            <w:col w:w="8289"/>
          </w:cols>
        </w:sectPr>
      </w:pPr>
    </w:p>
    <w:p>
      <w:pPr>
        <w:pStyle w:val="9"/>
        <w:rPr>
          <w:rFonts w:ascii="Cambria Math"/>
          <w:sz w:val="20"/>
        </w:rPr>
      </w:pPr>
    </w:p>
    <w:p>
      <w:pPr>
        <w:pStyle w:val="9"/>
        <w:rPr>
          <w:rFonts w:ascii="Cambria Math"/>
          <w:sz w:val="20"/>
        </w:rPr>
      </w:pPr>
    </w:p>
    <w:p>
      <w:pPr>
        <w:pStyle w:val="9"/>
        <w:rPr>
          <w:rFonts w:ascii="Cambria Math"/>
          <w:sz w:val="20"/>
        </w:rPr>
      </w:pPr>
    </w:p>
    <w:p>
      <w:pPr>
        <w:pStyle w:val="20"/>
        <w:numPr>
          <w:ilvl w:val="0"/>
          <w:numId w:val="8"/>
        </w:numPr>
        <w:tabs>
          <w:tab w:val="left" w:pos="829"/>
        </w:tabs>
        <w:spacing w:before="216" w:after="0" w:line="240" w:lineRule="auto"/>
        <w:ind w:left="828" w:right="0" w:hanging="595"/>
        <w:jc w:val="left"/>
        <w:rPr>
          <w:sz w:val="24"/>
        </w:rPr>
      </w:pPr>
      <w:r>
        <w:rPr>
          <w:spacing w:val="-3"/>
          <w:sz w:val="24"/>
        </w:rPr>
        <w:t>将特征值存放在图像特征数据库中。</w:t>
      </w:r>
    </w:p>
    <w:p>
      <w:pPr>
        <w:pStyle w:val="9"/>
        <w:spacing w:before="134"/>
        <w:ind w:left="234"/>
        <w:rPr>
          <w:rFonts w:hint="eastAsia" w:ascii="Times New Roman"/>
          <w:spacing w:val="-3"/>
          <w:lang w:val="en-US" w:eastAsia="zh-CN"/>
        </w:rPr>
      </w:pPr>
      <w:r>
        <w:rPr>
          <w:spacing w:val="-3"/>
        </w:rPr>
        <w:t>代码实现为包</w:t>
      </w:r>
      <w:r>
        <w:rPr>
          <w:rFonts w:ascii="Times New Roman" w:eastAsia="Times New Roman"/>
          <w:spacing w:val="-3"/>
        </w:rPr>
        <w:t>mainAlgorithm</w:t>
      </w:r>
      <w:r>
        <w:rPr>
          <w:rFonts w:ascii="Times New Roman" w:eastAsia="Times New Roman"/>
          <w:spacing w:val="5"/>
        </w:rPr>
        <w:t xml:space="preserve"> </w:t>
      </w:r>
      <w:r>
        <w:rPr>
          <w:spacing w:val="-18"/>
        </w:rPr>
        <w:t xml:space="preserve">中的类 </w:t>
      </w:r>
      <w:r>
        <w:rPr>
          <w:rFonts w:ascii="Times New Roman" w:eastAsia="Times New Roman"/>
          <w:spacing w:val="-3"/>
        </w:rPr>
        <w:t>ColorHSICenterMoment.Java</w:t>
      </w:r>
      <w:r>
        <w:rPr>
          <w:rFonts w:hint="eastAsia" w:ascii="Times New Roman"/>
          <w:spacing w:val="-3"/>
          <w:lang w:val="en-US" w:eastAsia="zh-CN"/>
        </w:rPr>
        <w:t>;</w:t>
      </w:r>
      <w:bookmarkStart w:id="22" w:name="_bookmark12"/>
      <w:bookmarkEnd w:id="22"/>
      <w:bookmarkStart w:id="23" w:name="_bookmark12"/>
      <w:bookmarkEnd w:id="23"/>
    </w:p>
    <w:p>
      <w:pPr>
        <w:pStyle w:val="9"/>
        <w:spacing w:before="134"/>
        <w:ind w:left="234"/>
        <w:rPr>
          <w:rFonts w:hint="eastAsia" w:ascii="Times New Roman"/>
          <w:spacing w:val="-3"/>
          <w:lang w:val="en-US" w:eastAsia="zh-CN"/>
        </w:rPr>
      </w:pPr>
    </w:p>
    <w:p>
      <w:pPr>
        <w:pStyle w:val="20"/>
        <w:numPr>
          <w:ilvl w:val="2"/>
          <w:numId w:val="7"/>
        </w:numPr>
        <w:tabs>
          <w:tab w:val="left" w:pos="955"/>
        </w:tabs>
        <w:spacing w:before="1" w:after="0" w:line="240" w:lineRule="auto"/>
        <w:ind w:left="954" w:right="0" w:hanging="721"/>
        <w:jc w:val="left"/>
        <w:rPr>
          <w:rFonts w:ascii="Times New Roman" w:eastAsia="Times New Roman"/>
          <w:b/>
          <w:sz w:val="32"/>
        </w:rPr>
      </w:pPr>
      <w:r>
        <w:rPr>
          <w:rFonts w:ascii="Times New Roman" w:eastAsia="Times New Roman"/>
          <w:b/>
          <w:sz w:val="32"/>
        </w:rPr>
        <w:t>直方图相交法</w:t>
      </w:r>
    </w:p>
    <w:p/>
    <w:p>
      <w:pPr>
        <w:pStyle w:val="9"/>
        <w:spacing w:line="290" w:lineRule="auto"/>
        <w:ind w:left="234" w:right="1508" w:firstLine="419"/>
      </w:pPr>
      <w:r>
        <w:t>为利用图像的特征描述图像，可借助特征的统计直方图。图像特征的统计直方</w:t>
      </w:r>
      <w:r>
        <w:rPr>
          <w:spacing w:val="-9"/>
        </w:rPr>
        <w:t xml:space="preserve">图实际是一个 </w:t>
      </w:r>
      <w:r>
        <w:rPr>
          <w:rFonts w:ascii="Times New Roman" w:eastAsia="Times New Roman"/>
        </w:rPr>
        <w:t>1-D</w:t>
      </w:r>
      <w:r>
        <w:rPr>
          <w:rFonts w:ascii="Times New Roman" w:eastAsia="Times New Roman"/>
          <w:spacing w:val="-1"/>
        </w:rPr>
        <w:t xml:space="preserve"> </w:t>
      </w:r>
      <w:r>
        <w:t>的离散函数，即公式（9）。</w:t>
      </w:r>
    </w:p>
    <w:p>
      <w:pPr>
        <w:spacing w:after="0" w:line="290" w:lineRule="auto"/>
        <w:sectPr>
          <w:footerReference r:id="rId6" w:type="default"/>
          <w:pgSz w:w="11910" w:h="16850"/>
          <w:pgMar w:top="1600" w:right="0" w:bottom="1440" w:left="1580" w:header="0" w:footer="1256" w:gutter="0"/>
          <w:cols w:space="720" w:num="1"/>
        </w:sectPr>
      </w:pPr>
    </w:p>
    <w:p>
      <w:pPr>
        <w:spacing w:before="80" w:line="307" w:lineRule="exact"/>
        <w:ind w:left="417" w:right="0" w:firstLine="0"/>
        <w:jc w:val="left"/>
        <w:rPr>
          <w:rFonts w:ascii="Cambria Math" w:eastAsia="Cambria Math"/>
          <w:sz w:val="14"/>
        </w:rPr>
      </w:pPr>
      <w:r>
        <w:rPr>
          <w:rFonts w:ascii="Cambria Math" w:eastAsia="Cambria Math"/>
          <w:w w:val="105"/>
          <w:sz w:val="24"/>
        </w:rPr>
        <w:t>H</w:t>
      </w:r>
      <w:r>
        <w:rPr>
          <w:rFonts w:ascii="Cambria Math" w:eastAsia="Cambria Math"/>
          <w:w w:val="105"/>
          <w:position w:val="1"/>
          <w:sz w:val="24"/>
        </w:rPr>
        <w:t>(</w:t>
      </w:r>
      <w:r>
        <w:rPr>
          <w:rFonts w:ascii="Cambria Math" w:eastAsia="Cambria Math"/>
          <w:w w:val="105"/>
          <w:sz w:val="24"/>
        </w:rPr>
        <w:t>k</w:t>
      </w:r>
      <w:r>
        <w:rPr>
          <w:rFonts w:ascii="Cambria Math" w:eastAsia="Cambria Math"/>
          <w:w w:val="105"/>
          <w:position w:val="1"/>
          <w:sz w:val="24"/>
        </w:rPr>
        <w:t xml:space="preserve">)  </w:t>
      </w:r>
      <w:r>
        <w:rPr>
          <w:rFonts w:ascii="Cambria Math" w:eastAsia="Cambria Math"/>
          <w:w w:val="105"/>
          <w:sz w:val="24"/>
        </w:rPr>
        <w:t>=</w:t>
      </w:r>
      <w:r>
        <w:rPr>
          <w:rFonts w:ascii="Cambria Math" w:eastAsia="Cambria Math"/>
          <w:spacing w:val="1"/>
          <w:w w:val="105"/>
          <w:sz w:val="24"/>
        </w:rPr>
        <w:t xml:space="preserve"> </w:t>
      </w:r>
      <w:r>
        <w:rPr>
          <w:rFonts w:ascii="Cambria Math" w:eastAsia="Cambria Math"/>
          <w:spacing w:val="-60"/>
          <w:w w:val="105"/>
          <w:position w:val="14"/>
          <w:sz w:val="17"/>
          <w:u w:val="single"/>
        </w:rPr>
        <w:t>𝑛</w:t>
      </w:r>
      <w:r>
        <w:rPr>
          <w:rFonts w:ascii="Cambria Math" w:eastAsia="Cambria Math"/>
          <w:spacing w:val="-60"/>
          <w:w w:val="105"/>
          <w:position w:val="11"/>
          <w:sz w:val="14"/>
          <w:u w:val="single"/>
        </w:rPr>
        <w:t>𝑘</w:t>
      </w:r>
    </w:p>
    <w:p>
      <w:pPr>
        <w:spacing w:before="0" w:line="152" w:lineRule="exact"/>
        <w:ind w:left="0" w:right="33" w:firstLine="0"/>
        <w:jc w:val="right"/>
        <w:rPr>
          <w:rFonts w:ascii="Cambria Math" w:eastAsia="Cambria Math"/>
          <w:sz w:val="17"/>
        </w:rPr>
      </w:pPr>
      <w:r>
        <w:rPr>
          <w:rFonts w:ascii="Cambria Math" w:eastAsia="Cambria Math"/>
          <w:w w:val="105"/>
          <w:sz w:val="17"/>
        </w:rPr>
        <w:t>𝑁</w:t>
      </w:r>
    </w:p>
    <w:p>
      <w:pPr>
        <w:pStyle w:val="9"/>
        <w:tabs>
          <w:tab w:val="left" w:pos="6853"/>
        </w:tabs>
        <w:spacing w:before="141"/>
        <w:ind w:left="60"/>
        <w:sectPr>
          <w:type w:val="continuous"/>
          <w:pgSz w:w="11910" w:h="16850"/>
          <w:pgMar w:top="1600" w:right="0" w:bottom="1440" w:left="1580" w:header="720" w:footer="720" w:gutter="0"/>
          <w:cols w:equalWidth="0" w:num="2">
            <w:col w:w="1419" w:space="40"/>
            <w:col w:w="8871"/>
          </w:cols>
        </w:sectPr>
      </w:pPr>
      <w:r>
        <w:br w:type="column"/>
      </w:r>
      <w:r>
        <w:rPr>
          <w:rFonts w:ascii="Cambria Math" w:hAnsi="Cambria Math" w:eastAsia="Cambria Math"/>
          <w:spacing w:val="-1"/>
        </w:rPr>
        <w:t>𝑘</w:t>
      </w:r>
      <w:r>
        <w:rPr>
          <w:rFonts w:ascii="Cambria Math" w:hAnsi="Cambria Math" w:eastAsia="Cambria Math"/>
          <w:spacing w:val="21"/>
        </w:rPr>
        <w:t xml:space="preserve"> </w:t>
      </w:r>
      <w:r>
        <w:rPr>
          <w:rFonts w:ascii="Cambria Math" w:hAnsi="Cambria Math" w:eastAsia="Cambria Math"/>
          <w:spacing w:val="-1"/>
        </w:rPr>
        <w:t>=</w:t>
      </w:r>
      <w:r>
        <w:rPr>
          <w:rFonts w:ascii="Cambria Math" w:hAnsi="Cambria Math" w:eastAsia="Cambria Math"/>
          <w:spacing w:val="15"/>
        </w:rPr>
        <w:t xml:space="preserve"> </w:t>
      </w:r>
      <w:r>
        <w:rPr>
          <w:rFonts w:ascii="Cambria Math" w:hAnsi="Cambria Math" w:eastAsia="Cambria Math"/>
        </w:rPr>
        <w:t>0,1,</w:t>
      </w:r>
      <w:r>
        <w:rPr>
          <w:rFonts w:ascii="Cambria Math" w:hAnsi="Cambria Math" w:eastAsia="Cambria Math"/>
          <w:spacing w:val="-14"/>
        </w:rPr>
        <w:t xml:space="preserve"> </w:t>
      </w:r>
      <w:r>
        <w:rPr>
          <w:rFonts w:ascii="Cambria Math" w:hAnsi="Cambria Math" w:eastAsia="Cambria Math"/>
        </w:rPr>
        <w:t>…</w:t>
      </w:r>
      <w:r>
        <w:rPr>
          <w:rFonts w:ascii="Cambria Math" w:hAnsi="Cambria Math" w:eastAsia="Cambria Math"/>
          <w:spacing w:val="-13"/>
        </w:rPr>
        <w:t xml:space="preserve"> </w:t>
      </w:r>
      <w:r>
        <w:rPr>
          <w:rFonts w:ascii="Cambria Math" w:hAnsi="Cambria Math" w:eastAsia="Cambria Math"/>
        </w:rPr>
        <w:t>,</w:t>
      </w:r>
      <w:r>
        <w:rPr>
          <w:rFonts w:ascii="Cambria Math" w:hAnsi="Cambria Math" w:eastAsia="Cambria Math"/>
          <w:spacing w:val="-14"/>
        </w:rPr>
        <w:t xml:space="preserve"> </w:t>
      </w:r>
      <w:r>
        <w:rPr>
          <w:rFonts w:ascii="Cambria Math" w:hAnsi="Cambria Math" w:eastAsia="Cambria Math"/>
        </w:rPr>
        <w:t>𝐿</w:t>
      </w:r>
      <w:r>
        <w:rPr>
          <w:rFonts w:ascii="Cambria Math" w:hAnsi="Cambria Math" w:eastAsia="Cambria Math"/>
          <w:spacing w:val="6"/>
        </w:rPr>
        <w:t xml:space="preserve"> </w:t>
      </w:r>
      <w:r>
        <w:rPr>
          <w:rFonts w:ascii="Cambria Math" w:hAnsi="Cambria Math" w:eastAsia="Cambria Math"/>
        </w:rPr>
        <w:t>− 1</w:t>
      </w:r>
      <w:r>
        <w:rPr>
          <w:rFonts w:ascii="Cambria Math" w:hAnsi="Cambria Math" w:eastAsia="Cambria Math"/>
        </w:rPr>
        <w:tab/>
      </w:r>
      <w:r>
        <w:t>（9）</w:t>
      </w:r>
    </w:p>
    <w:p>
      <w:pPr>
        <w:pStyle w:val="9"/>
        <w:spacing w:before="12"/>
        <w:rPr>
          <w:sz w:val="29"/>
        </w:rPr>
      </w:pPr>
    </w:p>
    <w:p>
      <w:pPr>
        <w:pStyle w:val="9"/>
        <w:spacing w:before="66" w:line="343" w:lineRule="auto"/>
        <w:ind w:left="234" w:right="1479" w:firstLine="467"/>
        <w:jc w:val="both"/>
      </w:pPr>
      <w:r>
        <w:t>k</w:t>
      </w:r>
      <w:r>
        <w:rPr>
          <w:spacing w:val="-13"/>
        </w:rPr>
        <w:t xml:space="preserve"> 代表图像的特征取值，</w:t>
      </w:r>
      <w:r>
        <w:rPr>
          <w:spacing w:val="-3"/>
        </w:rPr>
        <w:t>L</w:t>
      </w:r>
      <w:r>
        <w:rPr>
          <w:spacing w:val="-13"/>
        </w:rPr>
        <w:t xml:space="preserve"> 是特征可取值个数，</w:t>
      </w:r>
      <w:r>
        <w:rPr>
          <w:rFonts w:ascii="Cambria Math" w:eastAsia="Cambria Math"/>
          <w:spacing w:val="2"/>
        </w:rPr>
        <w:t>𝑛</w:t>
      </w:r>
      <w:r>
        <w:rPr>
          <w:rFonts w:ascii="Cambria Math" w:eastAsia="Cambria Math"/>
          <w:spacing w:val="2"/>
          <w:vertAlign w:val="subscript"/>
        </w:rPr>
        <w:t>𝑘</w:t>
      </w:r>
      <w:r>
        <w:rPr>
          <w:spacing w:val="-2"/>
          <w:vertAlign w:val="baseline"/>
        </w:rPr>
        <w:t>是图像中具有特征值为</w:t>
      </w:r>
      <w:r>
        <w:rPr>
          <w:vertAlign w:val="baseline"/>
        </w:rPr>
        <w:t>k</w:t>
      </w:r>
      <w:r>
        <w:rPr>
          <w:spacing w:val="-24"/>
          <w:vertAlign w:val="baseline"/>
        </w:rPr>
        <w:t xml:space="preserve"> 的像</w:t>
      </w:r>
      <w:r>
        <w:rPr>
          <w:spacing w:val="-7"/>
          <w:vertAlign w:val="baseline"/>
        </w:rPr>
        <w:t>素的个数，</w:t>
      </w:r>
      <w:r>
        <w:rPr>
          <w:spacing w:val="-3"/>
          <w:vertAlign w:val="baseline"/>
        </w:rPr>
        <w:t>N</w:t>
      </w:r>
      <w:r>
        <w:rPr>
          <w:spacing w:val="-18"/>
          <w:vertAlign w:val="baseline"/>
        </w:rPr>
        <w:t xml:space="preserve"> 是图像像素的总数，一个示例如下图：其中有 </w:t>
      </w:r>
      <w:r>
        <w:rPr>
          <w:vertAlign w:val="baseline"/>
        </w:rPr>
        <w:t>8</w:t>
      </w:r>
      <w:r>
        <w:rPr>
          <w:spacing w:val="-13"/>
          <w:vertAlign w:val="baseline"/>
        </w:rPr>
        <w:t xml:space="preserve"> 个直方条，对应图像中</w:t>
      </w:r>
      <w:r>
        <w:rPr>
          <w:spacing w:val="-37"/>
          <w:vertAlign w:val="baseline"/>
        </w:rPr>
        <w:t xml:space="preserve">的 </w:t>
      </w:r>
      <w:r>
        <w:rPr>
          <w:spacing w:val="-6"/>
          <w:vertAlign w:val="baseline"/>
        </w:rPr>
        <w:t>8</w:t>
      </w:r>
      <w:r>
        <w:rPr>
          <w:spacing w:val="-14"/>
          <w:vertAlign w:val="baseline"/>
        </w:rPr>
        <w:t xml:space="preserve"> 种灰度像素在总像素中的比例。</w:t>
      </w:r>
      <w:r>
        <w:rPr>
          <w:vertAlign w:val="baseline"/>
        </w:rPr>
        <w:t xml:space="preserve"> </w:t>
      </w:r>
    </w:p>
    <w:p>
      <w:pPr>
        <w:pStyle w:val="9"/>
        <w:spacing w:before="122"/>
        <w:ind w:left="702"/>
        <w:jc w:val="both"/>
      </w:pPr>
      <w:r>
        <w:rPr>
          <w:spacing w:val="-3"/>
        </w:rPr>
        <w:t>令</w:t>
      </w:r>
      <w:r>
        <w:rPr>
          <w:rFonts w:ascii="Cambria Math" w:eastAsia="Cambria Math"/>
          <w:spacing w:val="-3"/>
        </w:rPr>
        <w:t>𝐻</w:t>
      </w:r>
      <w:r>
        <w:rPr>
          <w:rFonts w:ascii="Cambria Math" w:eastAsia="Cambria Math"/>
          <w:spacing w:val="-3"/>
          <w:vertAlign w:val="subscript"/>
        </w:rPr>
        <w:t>𝑄</w:t>
      </w:r>
      <w:r>
        <w:rPr>
          <w:rFonts w:ascii="Cambria Math" w:eastAsia="Cambria Math"/>
          <w:spacing w:val="-3"/>
          <w:vertAlign w:val="baseline"/>
        </w:rPr>
        <w:t>(𝑘)</w:t>
      </w:r>
      <w:r>
        <w:rPr>
          <w:spacing w:val="-3"/>
          <w:vertAlign w:val="baseline"/>
        </w:rPr>
        <w:t>与</w:t>
      </w:r>
      <w:r>
        <w:rPr>
          <w:rFonts w:ascii="Cambria Math" w:eastAsia="Cambria Math"/>
          <w:spacing w:val="-3"/>
          <w:vertAlign w:val="baseline"/>
        </w:rPr>
        <w:t>𝐻</w:t>
      </w:r>
      <w:r>
        <w:rPr>
          <w:rFonts w:ascii="Cambria Math" w:eastAsia="Cambria Math"/>
          <w:spacing w:val="-3"/>
          <w:vertAlign w:val="subscript"/>
        </w:rPr>
        <w:t>𝐷</w:t>
      </w:r>
      <w:r>
        <w:rPr>
          <w:rFonts w:ascii="Cambria Math" w:eastAsia="Cambria Math"/>
          <w:spacing w:val="-3"/>
          <w:vertAlign w:val="baseline"/>
        </w:rPr>
        <w:t>(𝑘)</w:t>
      </w:r>
      <w:r>
        <w:rPr>
          <w:spacing w:val="-8"/>
          <w:vertAlign w:val="baseline"/>
        </w:rPr>
        <w:t>分别为两幅图像某一特征的统计直方图，则两图像之间的匹配值</w:t>
      </w:r>
    </w:p>
    <w:p>
      <w:pPr>
        <w:pStyle w:val="9"/>
        <w:spacing w:before="134"/>
        <w:ind w:left="234"/>
      </w:pPr>
      <w:r>
        <w:rPr>
          <w:spacing w:val="-3"/>
        </w:rPr>
        <w:t>P(Q</w:t>
      </w:r>
      <w:r>
        <w:rPr>
          <w:spacing w:val="-15"/>
        </w:rPr>
        <w:t xml:space="preserve">， </w:t>
      </w:r>
      <w:r>
        <w:rPr>
          <w:spacing w:val="-3"/>
        </w:rPr>
        <w:t>D)可借助直方图相交来实现，即公式</w:t>
      </w:r>
      <w:r>
        <w:rPr>
          <w:spacing w:val="-2"/>
        </w:rPr>
        <w:t xml:space="preserve">（10）。 </w:t>
      </w:r>
    </w:p>
    <w:p>
      <w:pPr>
        <w:spacing w:before="142" w:line="143" w:lineRule="exact"/>
        <w:ind w:left="1398" w:right="0" w:firstLine="0"/>
        <w:jc w:val="left"/>
        <w:rPr>
          <w:rFonts w:ascii="Cambria Math" w:hAnsi="Cambria Math" w:eastAsia="Cambria Math"/>
          <w:sz w:val="17"/>
        </w:rPr>
      </w:pPr>
      <w:r>
        <w:pict>
          <v:rect id="_x0000_s1066" o:spid="_x0000_s1066" o:spt="1" style="position:absolute;left:0pt;margin-left:148.9pt;margin-top:20.95pt;height:0.8pt;width:94.3pt;mso-position-horizontal-relative:page;z-index:251664384;mso-width-relative:page;mso-height-relative:page;" fillcolor="#000000" filled="t" stroked="f" coordsize="21600,21600">
            <v:path/>
            <v:fill on="t" focussize="0,0"/>
            <v:stroke on="f"/>
            <v:imagedata o:title=""/>
            <o:lock v:ext="edit"/>
          </v:rect>
        </w:pict>
      </w:r>
      <w:r>
        <w:rPr>
          <w:rFonts w:ascii="Cambria Math" w:hAnsi="Cambria Math" w:eastAsia="Cambria Math"/>
          <w:w w:val="105"/>
          <w:position w:val="1"/>
          <w:sz w:val="17"/>
        </w:rPr>
        <w:t>∑</w:t>
      </w:r>
      <w:r>
        <w:rPr>
          <w:rFonts w:ascii="Cambria Math" w:hAnsi="Cambria Math" w:eastAsia="Cambria Math"/>
          <w:w w:val="105"/>
          <w:position w:val="7"/>
          <w:sz w:val="14"/>
        </w:rPr>
        <w:t>𝐿−1</w:t>
      </w:r>
      <w:r>
        <w:rPr>
          <w:rFonts w:ascii="Cambria Math" w:hAnsi="Cambria Math" w:eastAsia="Cambria Math"/>
          <w:spacing w:val="11"/>
          <w:w w:val="105"/>
          <w:position w:val="7"/>
          <w:sz w:val="14"/>
        </w:rPr>
        <w:t xml:space="preserve"> </w:t>
      </w:r>
      <w:r>
        <w:rPr>
          <w:rFonts w:ascii="Cambria Math" w:hAnsi="Cambria Math" w:eastAsia="Cambria Math"/>
          <w:w w:val="105"/>
          <w:sz w:val="17"/>
        </w:rPr>
        <w:t>min[𝐻</w:t>
      </w:r>
      <w:r>
        <w:rPr>
          <w:rFonts w:ascii="Cambria Math" w:hAnsi="Cambria Math" w:eastAsia="Cambria Math"/>
          <w:w w:val="105"/>
          <w:position w:val="-2"/>
          <w:sz w:val="14"/>
        </w:rPr>
        <w:t>𝑄</w:t>
      </w:r>
      <w:r>
        <w:rPr>
          <w:rFonts w:ascii="Cambria Math" w:hAnsi="Cambria Math" w:eastAsia="Cambria Math"/>
          <w:w w:val="105"/>
          <w:position w:val="1"/>
          <w:sz w:val="17"/>
        </w:rPr>
        <w:t>(</w:t>
      </w:r>
      <w:r>
        <w:rPr>
          <w:rFonts w:ascii="Cambria Math" w:hAnsi="Cambria Math" w:eastAsia="Cambria Math"/>
          <w:w w:val="105"/>
          <w:sz w:val="17"/>
        </w:rPr>
        <w:t>𝑘</w:t>
      </w:r>
      <w:r>
        <w:rPr>
          <w:rFonts w:ascii="Cambria Math" w:hAnsi="Cambria Math" w:eastAsia="Cambria Math"/>
          <w:w w:val="105"/>
          <w:position w:val="1"/>
          <w:sz w:val="17"/>
        </w:rPr>
        <w:t>)</w:t>
      </w:r>
      <w:r>
        <w:rPr>
          <w:rFonts w:ascii="Cambria Math" w:hAnsi="Cambria Math" w:eastAsia="Cambria Math"/>
          <w:w w:val="105"/>
          <w:sz w:val="17"/>
        </w:rPr>
        <w:t>,𝐻</w:t>
      </w:r>
      <w:r>
        <w:rPr>
          <w:rFonts w:ascii="Cambria Math" w:hAnsi="Cambria Math" w:eastAsia="Cambria Math"/>
          <w:w w:val="105"/>
          <w:position w:val="-2"/>
          <w:sz w:val="14"/>
        </w:rPr>
        <w:t>𝐷</w:t>
      </w:r>
      <w:r>
        <w:rPr>
          <w:rFonts w:ascii="Cambria Math" w:hAnsi="Cambria Math" w:eastAsia="Cambria Math"/>
          <w:w w:val="105"/>
          <w:sz w:val="17"/>
        </w:rPr>
        <w:t>(𝑘)]</w:t>
      </w:r>
    </w:p>
    <w:p>
      <w:pPr>
        <w:spacing w:after="0" w:line="143" w:lineRule="exact"/>
        <w:jc w:val="left"/>
        <w:rPr>
          <w:rFonts w:ascii="Cambria Math" w:hAnsi="Cambria Math" w:eastAsia="Cambria Math"/>
          <w:sz w:val="17"/>
        </w:rPr>
        <w:sectPr>
          <w:type w:val="continuous"/>
          <w:pgSz w:w="11910" w:h="16850"/>
          <w:pgMar w:top="1600" w:right="0" w:bottom="1440" w:left="1580" w:header="720" w:footer="720" w:gutter="0"/>
          <w:cols w:space="720" w:num="1"/>
        </w:sectPr>
      </w:pPr>
    </w:p>
    <w:p>
      <w:pPr>
        <w:pStyle w:val="9"/>
        <w:spacing w:line="265" w:lineRule="exact"/>
        <w:ind w:left="345"/>
        <w:rPr>
          <w:rFonts w:ascii="Cambria Math"/>
        </w:rPr>
      </w:pPr>
      <w:r>
        <w:pict>
          <v:shape id="_x0000_s1067" o:spid="_x0000_s1067" o:spt="202" type="#_x0000_t202" style="position:absolute;left:0pt;margin-left:179.05pt;margin-top:13.9pt;height:7pt;width:14pt;mso-position-horizontal-relative:page;z-index:-251643904;mso-width-relative:page;mso-height-relative:page;" filled="f" stroked="f" coordsize="21600,21600">
            <v:path/>
            <v:fill on="f" focussize="0,0"/>
            <v:stroke on="f" joinstyle="miter"/>
            <v:imagedata o:title=""/>
            <o:lock v:ext="edit"/>
            <v:textbox inset="0mm,0mm,0mm,0mm">
              <w:txbxContent>
                <w:p>
                  <w:pPr>
                    <w:spacing w:before="0" w:line="139" w:lineRule="exact"/>
                    <w:ind w:left="0" w:right="0" w:firstLine="0"/>
                    <w:jc w:val="left"/>
                    <w:rPr>
                      <w:rFonts w:ascii="Cambria Math" w:eastAsia="Cambria Math"/>
                      <w:sz w:val="14"/>
                    </w:rPr>
                  </w:pPr>
                  <w:r>
                    <w:rPr>
                      <w:rFonts w:ascii="Cambria Math" w:eastAsia="Cambria Math"/>
                      <w:w w:val="105"/>
                      <w:sz w:val="14"/>
                    </w:rPr>
                    <w:t>𝑘=0</w:t>
                  </w:r>
                </w:p>
              </w:txbxContent>
            </v:textbox>
          </v:shape>
        </w:pict>
      </w:r>
      <w:r>
        <w:rPr>
          <w:rFonts w:ascii="Cambria Math"/>
          <w:spacing w:val="-3"/>
        </w:rPr>
        <w:t>P</w:t>
      </w:r>
      <w:r>
        <w:rPr>
          <w:rFonts w:ascii="Cambria Math"/>
          <w:spacing w:val="-3"/>
          <w:position w:val="1"/>
        </w:rPr>
        <w:t>(</w:t>
      </w:r>
      <w:r>
        <w:rPr>
          <w:rFonts w:ascii="Cambria Math"/>
          <w:spacing w:val="-3"/>
        </w:rPr>
        <w:t>Q,</w:t>
      </w:r>
      <w:r>
        <w:rPr>
          <w:rFonts w:ascii="Cambria Math"/>
          <w:spacing w:val="-14"/>
        </w:rPr>
        <w:t xml:space="preserve"> </w:t>
      </w:r>
      <w:r>
        <w:rPr>
          <w:rFonts w:ascii="Cambria Math"/>
          <w:spacing w:val="-3"/>
        </w:rPr>
        <w:t>D</w:t>
      </w:r>
      <w:r>
        <w:rPr>
          <w:rFonts w:ascii="Cambria Math"/>
          <w:spacing w:val="-3"/>
          <w:position w:val="1"/>
        </w:rPr>
        <w:t>)</w:t>
      </w:r>
      <w:r>
        <w:rPr>
          <w:rFonts w:ascii="Cambria Math"/>
          <w:spacing w:val="14"/>
          <w:position w:val="1"/>
        </w:rPr>
        <w:t xml:space="preserve"> </w:t>
      </w:r>
      <w:r>
        <w:rPr>
          <w:rFonts w:ascii="Cambria Math"/>
          <w:spacing w:val="-2"/>
        </w:rPr>
        <w:t>=</w:t>
      </w:r>
    </w:p>
    <w:p>
      <w:pPr>
        <w:spacing w:before="0" w:line="140" w:lineRule="exact"/>
        <w:ind w:left="147" w:right="0" w:firstLine="0"/>
        <w:jc w:val="left"/>
        <w:rPr>
          <w:rFonts w:ascii="Cambria Math" w:eastAsia="Cambria Math"/>
          <w:sz w:val="14"/>
        </w:rPr>
      </w:pPr>
      <w:r>
        <w:br w:type="column"/>
      </w:r>
      <w:r>
        <w:rPr>
          <w:rFonts w:ascii="Cambria Math" w:eastAsia="Cambria Math"/>
          <w:w w:val="105"/>
          <w:sz w:val="14"/>
        </w:rPr>
        <w:t>𝑘=0</w:t>
      </w:r>
    </w:p>
    <w:p>
      <w:pPr>
        <w:spacing w:before="128"/>
        <w:ind w:left="45" w:right="0" w:firstLine="0"/>
        <w:jc w:val="left"/>
        <w:rPr>
          <w:rFonts w:ascii="Cambria Math" w:hAnsi="Cambria Math" w:eastAsia="Cambria Math"/>
          <w:sz w:val="17"/>
        </w:rPr>
      </w:pPr>
      <w:r>
        <w:br w:type="column"/>
      </w:r>
      <w:r>
        <w:rPr>
          <w:rFonts w:ascii="Cambria Math" w:hAnsi="Cambria Math" w:eastAsia="Cambria Math"/>
          <w:w w:val="105"/>
          <w:position w:val="1"/>
          <w:sz w:val="17"/>
        </w:rPr>
        <w:t>∑</w:t>
      </w:r>
      <w:r>
        <w:rPr>
          <w:rFonts w:ascii="Cambria Math" w:hAnsi="Cambria Math" w:eastAsia="Cambria Math"/>
          <w:w w:val="105"/>
          <w:position w:val="7"/>
          <w:sz w:val="14"/>
        </w:rPr>
        <w:t>𝐿−1</w:t>
      </w:r>
      <w:r>
        <w:rPr>
          <w:rFonts w:ascii="Cambria Math" w:hAnsi="Cambria Math" w:eastAsia="Cambria Math"/>
          <w:spacing w:val="11"/>
          <w:w w:val="105"/>
          <w:position w:val="7"/>
          <w:sz w:val="14"/>
        </w:rPr>
        <w:t xml:space="preserve"> </w:t>
      </w:r>
      <w:r>
        <w:rPr>
          <w:rFonts w:ascii="Cambria Math" w:hAnsi="Cambria Math" w:eastAsia="Cambria Math"/>
          <w:w w:val="105"/>
          <w:sz w:val="17"/>
        </w:rPr>
        <w:t>𝐻</w:t>
      </w:r>
      <w:r>
        <w:rPr>
          <w:rFonts w:ascii="Cambria Math" w:hAnsi="Cambria Math" w:eastAsia="Cambria Math"/>
          <w:w w:val="105"/>
          <w:position w:val="-2"/>
          <w:sz w:val="14"/>
        </w:rPr>
        <w:t>𝑄</w:t>
      </w:r>
      <w:r>
        <w:rPr>
          <w:rFonts w:ascii="Cambria Math" w:hAnsi="Cambria Math" w:eastAsia="Cambria Math"/>
          <w:w w:val="105"/>
          <w:sz w:val="17"/>
        </w:rPr>
        <w:t>(𝑘)</w:t>
      </w:r>
    </w:p>
    <w:p>
      <w:pPr>
        <w:pStyle w:val="9"/>
        <w:spacing w:line="279" w:lineRule="exact"/>
        <w:ind w:left="345"/>
      </w:pPr>
      <w:r>
        <w:br w:type="column"/>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5"/>
        </w:rPr>
        <w:t xml:space="preserve"> </w:t>
      </w:r>
      <w:r>
        <w:rPr>
          <w:spacing w:val="-8"/>
        </w:rPr>
        <w:t xml:space="preserve"> </w:t>
      </w:r>
      <w:r>
        <w:rPr>
          <w:spacing w:val="-4"/>
        </w:rPr>
        <w:t xml:space="preserve"> </w:t>
      </w:r>
      <w:r>
        <w:t>（10）</w:t>
      </w:r>
    </w:p>
    <w:p>
      <w:pPr>
        <w:spacing w:after="0" w:line="279" w:lineRule="exact"/>
        <w:sectPr>
          <w:type w:val="continuous"/>
          <w:pgSz w:w="11910" w:h="16850"/>
          <w:pgMar w:top="1600" w:right="0" w:bottom="1440" w:left="1580" w:header="720" w:footer="720" w:gutter="0"/>
          <w:cols w:equalWidth="0" w:num="4">
            <w:col w:w="1331" w:space="40"/>
            <w:col w:w="426" w:space="39"/>
            <w:col w:w="1007" w:space="98"/>
            <w:col w:w="7389"/>
          </w:cols>
        </w:sectPr>
      </w:pPr>
    </w:p>
    <w:p>
      <w:pPr>
        <w:pStyle w:val="9"/>
        <w:rPr>
          <w:sz w:val="20"/>
        </w:rPr>
      </w:pPr>
    </w:p>
    <w:p>
      <w:pPr>
        <w:pStyle w:val="9"/>
        <w:spacing w:before="8"/>
      </w:pPr>
    </w:p>
    <w:p>
      <w:pPr>
        <w:pStyle w:val="9"/>
        <w:spacing w:before="66" w:line="384" w:lineRule="auto"/>
        <w:ind w:left="234" w:right="3397" w:firstLine="419"/>
      </w:pPr>
      <w:r>
        <w:t>将每个图像得到的直方图相交法的特征值保存到文件中。</w:t>
      </w:r>
      <w:r>
        <w:rPr>
          <w:spacing w:val="1"/>
        </w:rPr>
        <w:t xml:space="preserve"> </w:t>
      </w:r>
      <w:r>
        <w:rPr>
          <w:spacing w:val="-10"/>
        </w:rPr>
        <w:t xml:space="preserve">代码实现为包 </w:t>
      </w:r>
      <w:r>
        <w:rPr>
          <w:rFonts w:ascii="Times New Roman" w:eastAsia="Times New Roman"/>
          <w:spacing w:val="-1"/>
        </w:rPr>
        <w:t>mainAlgorithm</w:t>
      </w:r>
      <w:r>
        <w:rPr>
          <w:rFonts w:ascii="Times New Roman" w:eastAsia="Times New Roman"/>
          <w:spacing w:val="4"/>
        </w:rPr>
        <w:t xml:space="preserve"> </w:t>
      </w:r>
      <w:r>
        <w:rPr>
          <w:spacing w:val="-14"/>
        </w:rPr>
        <w:t xml:space="preserve">中的类 </w:t>
      </w:r>
      <w:r>
        <w:rPr>
          <w:rFonts w:ascii="Times New Roman" w:eastAsia="Times New Roman"/>
        </w:rPr>
        <w:t>HistogramIntersecting.Java</w:t>
      </w:r>
      <w:r>
        <w:t>；</w:t>
      </w:r>
    </w:p>
    <w:p>
      <w:pPr>
        <w:pStyle w:val="9"/>
        <w:spacing w:before="11"/>
        <w:rPr>
          <w:sz w:val="27"/>
        </w:rPr>
      </w:pPr>
    </w:p>
    <w:p>
      <w:pPr>
        <w:pStyle w:val="5"/>
        <w:numPr>
          <w:ilvl w:val="1"/>
          <w:numId w:val="7"/>
        </w:numPr>
        <w:tabs>
          <w:tab w:val="left" w:pos="840"/>
        </w:tabs>
        <w:spacing w:before="0" w:after="0" w:line="240" w:lineRule="auto"/>
        <w:ind w:left="839" w:right="0" w:hanging="606"/>
        <w:jc w:val="left"/>
      </w:pPr>
      <w:bookmarkStart w:id="24" w:name="_bookmark13"/>
      <w:bookmarkEnd w:id="24"/>
      <w:bookmarkStart w:id="25" w:name="_bookmark13"/>
      <w:bookmarkEnd w:id="25"/>
      <w:r>
        <w:t>图像纹理特征</w:t>
      </w:r>
    </w:p>
    <w:p>
      <w:pPr>
        <w:pStyle w:val="9"/>
        <w:spacing w:before="133" w:line="290" w:lineRule="auto"/>
        <w:ind w:left="234" w:right="1289" w:firstLine="419"/>
      </w:pPr>
      <w:r>
        <w:rPr>
          <w:rFonts w:hint="eastAsia" w:ascii="宋体" w:hAnsi="宋体" w:eastAsia="宋体" w:cs="宋体"/>
        </w:rPr>
        <w:t>纹理特征是一种不依赖于颜色或亮度的反映图像中同质现象的视觉特征。纹理特征包含了物体表面结构组织排列的重要信息以及它们与周围环境的联系。用户可通过提交包含有某种纹理的图像来查找含有相似纹理的其他图像。从人类的感知经</w:t>
      </w:r>
      <w:r>
        <w:rPr>
          <w:rFonts w:hint="eastAsia" w:ascii="宋体" w:hAnsi="宋体" w:eastAsia="宋体" w:cs="宋体"/>
          <w:spacing w:val="-7"/>
        </w:rPr>
        <w:t>验出发， 纹理特征主要有粗糙性、方向性和对比度。纹理分析方法，大致可分为两</w:t>
      </w:r>
      <w:r>
        <w:rPr>
          <w:rFonts w:hint="eastAsia" w:ascii="宋体" w:hAnsi="宋体" w:eastAsia="宋体" w:cs="宋体"/>
        </w:rPr>
        <w:t>类：（1）统计方法。用于分析像木纹、沙地、草坪等细致而不规则的物体，并根据</w:t>
      </w:r>
      <w:r>
        <w:rPr>
          <w:rFonts w:hint="eastAsia" w:ascii="宋体" w:hAnsi="宋体" w:eastAsia="宋体" w:cs="宋体"/>
          <w:spacing w:val="-2"/>
        </w:rPr>
        <w:t>关于像素间灰度的统计性质对纹理规定特征及特征与参数间的关系</w:t>
      </w:r>
      <w:r>
        <w:rPr>
          <w:rFonts w:hint="eastAsia" w:ascii="宋体" w:hAnsi="宋体" w:eastAsia="宋体" w:cs="宋体"/>
          <w:spacing w:val="-135"/>
        </w:rPr>
        <w:t>。</w:t>
      </w:r>
      <w:r>
        <w:rPr>
          <w:rFonts w:hint="eastAsia" w:ascii="宋体" w:hAnsi="宋体" w:eastAsia="宋体" w:cs="宋体"/>
          <w:spacing w:val="-1"/>
        </w:rPr>
        <w:t>（2）结构方法。</w:t>
      </w:r>
      <w:r>
        <w:rPr>
          <w:rFonts w:hint="eastAsia" w:ascii="宋体" w:hAnsi="宋体" w:eastAsia="宋体" w:cs="宋体"/>
          <w:spacing w:val="-3"/>
        </w:rPr>
        <w:t>适于像布料的印刷图案或砖瓦等一类元素组成的纹理及其排列比较规则的图案， 然</w:t>
      </w:r>
      <w:r>
        <w:rPr>
          <w:rFonts w:hint="eastAsia" w:ascii="宋体" w:hAnsi="宋体" w:eastAsia="宋体" w:cs="宋体"/>
        </w:rPr>
        <w:t>后根据纹理基元及其排列规则来描述纹理的结构及特征、特征与参数间的关系</w:t>
      </w:r>
      <w:r>
        <w:t>。</w:t>
      </w:r>
    </w:p>
    <w:p>
      <w:pPr>
        <w:spacing w:after="0" w:line="290" w:lineRule="auto"/>
        <w:sectPr>
          <w:type w:val="continuous"/>
          <w:pgSz w:w="11910" w:h="16850"/>
          <w:pgMar w:top="1600" w:right="0" w:bottom="1440" w:left="1580" w:header="720" w:footer="720" w:gutter="0"/>
          <w:cols w:space="720" w:num="1"/>
        </w:sectPr>
      </w:pPr>
    </w:p>
    <w:p>
      <w:pPr>
        <w:pStyle w:val="4"/>
        <w:numPr>
          <w:ilvl w:val="2"/>
          <w:numId w:val="7"/>
        </w:numPr>
        <w:tabs>
          <w:tab w:val="left" w:pos="1037"/>
        </w:tabs>
        <w:spacing w:before="103" w:after="0" w:line="240" w:lineRule="auto"/>
        <w:ind w:left="1036" w:right="0" w:hanging="803"/>
        <w:jc w:val="left"/>
        <w:rPr>
          <w:sz w:val="34"/>
        </w:rPr>
      </w:pPr>
      <w:bookmarkStart w:id="26" w:name="_bookmark14"/>
      <w:bookmarkEnd w:id="26"/>
      <w:bookmarkStart w:id="27" w:name="_bookmark14"/>
      <w:bookmarkEnd w:id="27"/>
      <w:r>
        <w:rPr>
          <w:w w:val="95"/>
        </w:rPr>
        <w:t>灰度共生矩阵法</w:t>
      </w:r>
    </w:p>
    <w:p>
      <w:pPr>
        <w:pStyle w:val="9"/>
        <w:spacing w:before="244" w:line="343" w:lineRule="auto"/>
        <w:ind w:left="234" w:right="1407" w:firstLine="359"/>
        <w:jc w:val="both"/>
      </w:pPr>
      <w:r>
        <w:rPr>
          <w:spacing w:val="-16"/>
        </w:rPr>
        <w:t>定义：是对整张图像所有像素点的灰度值进行统计的结果。它通过计算图像中一定</w:t>
      </w:r>
      <w:r>
        <w:rPr>
          <w:spacing w:val="-8"/>
        </w:rPr>
        <w:t>距离和一定方向的两点灰度之间的相关性，来反映图像在方向、间隔、变化幅度及快</w:t>
      </w:r>
      <w:r>
        <w:t xml:space="preserve">慢上的综合信息。 </w:t>
      </w:r>
    </w:p>
    <w:p>
      <w:pPr>
        <w:pStyle w:val="9"/>
        <w:spacing w:before="119" w:line="343" w:lineRule="auto"/>
        <w:ind w:left="234" w:right="1287" w:firstLine="359"/>
      </w:pPr>
      <w:r>
        <w:rPr>
          <w:spacing w:val="-7"/>
        </w:rPr>
        <w:t>取图像 (</w:t>
      </w:r>
      <w:r>
        <w:rPr>
          <w:spacing w:val="-4"/>
        </w:rPr>
        <w:t>N×N</w:t>
      </w:r>
      <w:r>
        <w:rPr>
          <w:spacing w:val="-9"/>
        </w:rPr>
        <w:t xml:space="preserve">) 中任意一点 </w:t>
      </w:r>
      <w:r>
        <w:rPr>
          <w:spacing w:val="-11"/>
        </w:rPr>
        <w:t>（x，y）</w:t>
      </w:r>
      <w:r>
        <w:rPr>
          <w:spacing w:val="-10"/>
        </w:rPr>
        <w:t xml:space="preserve">及偏离它的另一点 </w:t>
      </w:r>
      <w:r>
        <w:rPr>
          <w:spacing w:val="-9"/>
        </w:rPr>
        <w:t>（x+a，y+b）</w:t>
      </w:r>
      <w:r>
        <w:rPr>
          <w:spacing w:val="-7"/>
        </w:rPr>
        <w:t>，设该点对</w:t>
      </w:r>
      <w:r>
        <w:rPr>
          <w:spacing w:val="-11"/>
        </w:rPr>
        <w:t>的灰度值为 （g1，g2）</w:t>
      </w:r>
      <w:r>
        <w:rPr>
          <w:spacing w:val="-20"/>
        </w:rPr>
        <w:t>。令点</w:t>
      </w:r>
      <w:r>
        <w:rPr>
          <w:spacing w:val="-14"/>
        </w:rPr>
        <w:t>（x，y）</w:t>
      </w:r>
      <w:r>
        <w:rPr>
          <w:spacing w:val="-10"/>
        </w:rPr>
        <w:t xml:space="preserve"> 在整个画面上移动，则会得到各种 </w:t>
      </w:r>
      <w:r>
        <w:rPr>
          <w:spacing w:val="-7"/>
        </w:rPr>
        <w:t>（g1，g2）</w:t>
      </w:r>
      <w:r>
        <w:rPr>
          <w:spacing w:val="-117"/>
        </w:rPr>
        <w:t xml:space="preserve"> </w:t>
      </w:r>
      <w:r>
        <w:rPr>
          <w:spacing w:val="-6"/>
        </w:rPr>
        <w:t xml:space="preserve">值，设灰度值的级数为 </w:t>
      </w:r>
      <w:r>
        <w:rPr>
          <w:spacing w:val="-3"/>
        </w:rPr>
        <w:t>k，则（g1，g2）</w:t>
      </w:r>
      <w:r>
        <w:rPr>
          <w:spacing w:val="-11"/>
        </w:rPr>
        <w:t xml:space="preserve"> 的组合共有 </w:t>
      </w:r>
      <w:r>
        <w:rPr>
          <w:spacing w:val="-3"/>
        </w:rPr>
        <w:t>k</w:t>
      </w:r>
      <w:r>
        <w:rPr>
          <w:spacing w:val="-8"/>
        </w:rPr>
        <w:t xml:space="preserve"> 的平方种。对于整个画面，</w:t>
      </w:r>
      <w:r>
        <w:rPr>
          <w:spacing w:val="-1"/>
        </w:rPr>
        <w:t xml:space="preserve"> </w:t>
      </w:r>
      <w:r>
        <w:rPr>
          <w:spacing w:val="-8"/>
        </w:rPr>
        <w:t xml:space="preserve">统计出每一种 </w:t>
      </w:r>
      <w:r>
        <w:rPr>
          <w:spacing w:val="-5"/>
        </w:rPr>
        <w:t>（g1，g2）</w:t>
      </w:r>
      <w:r>
        <w:rPr>
          <w:spacing w:val="-8"/>
        </w:rPr>
        <w:t>值出现的次数，然后排列成一个方阵，再用</w:t>
      </w:r>
      <w:r>
        <w:rPr>
          <w:spacing w:val="-5"/>
        </w:rPr>
        <w:t>（g1，g2）</w:t>
      </w:r>
      <w:r>
        <w:rPr>
          <w:spacing w:val="-2"/>
        </w:rPr>
        <w:t xml:space="preserve"> 出</w:t>
      </w:r>
      <w:r>
        <w:rPr>
          <w:spacing w:val="-1"/>
        </w:rPr>
        <w:t>现的总次数将它们归一化为出现的概率P（g1，g2）</w:t>
      </w:r>
      <w:r>
        <w:t>这样的方阵称为灰度共生矩阵。</w:t>
      </w:r>
      <w:r>
        <w:rPr>
          <w:spacing w:val="-11"/>
        </w:rPr>
        <w:t>距离差分值</w:t>
      </w:r>
      <w:r>
        <w:rPr>
          <w:spacing w:val="-12"/>
        </w:rPr>
        <w:t>（a，b） 取不同的数值组合，可以得到不同情况下的联合概率矩阵。</w:t>
      </w:r>
      <w:r>
        <w:rPr>
          <w:spacing w:val="-4"/>
        </w:rPr>
        <w:t>（a，</w:t>
      </w:r>
      <w:r>
        <w:rPr>
          <w:spacing w:val="-117"/>
        </w:rPr>
        <w:t xml:space="preserve"> </w:t>
      </w:r>
      <w:r>
        <w:rPr>
          <w:spacing w:val="-4"/>
        </w:rPr>
        <w:t>b）</w:t>
      </w:r>
      <w:r>
        <w:rPr>
          <w:spacing w:val="-8"/>
        </w:rPr>
        <w:t xml:space="preserve"> 取值要根据纹理周期分布的特性来选择，对于较细的纹理，选取</w:t>
      </w:r>
      <w:r>
        <w:rPr>
          <w:spacing w:val="-5"/>
        </w:rPr>
        <w:t>（1，0）</w:t>
      </w:r>
      <w:r>
        <w:rPr>
          <w:spacing w:val="-8"/>
        </w:rPr>
        <w:t>、</w:t>
      </w:r>
      <w:r>
        <w:rPr>
          <w:spacing w:val="-4"/>
        </w:rPr>
        <w:t>（1，</w:t>
      </w:r>
      <w:r>
        <w:rPr>
          <w:spacing w:val="-117"/>
        </w:rPr>
        <w:t xml:space="preserve"> </w:t>
      </w:r>
      <w:r>
        <w:t xml:space="preserve">1）、（2，0）等小的差分值。 </w:t>
      </w:r>
    </w:p>
    <w:p>
      <w:pPr>
        <w:pStyle w:val="9"/>
        <w:spacing w:before="121" w:line="439" w:lineRule="auto"/>
        <w:ind w:left="712" w:right="4230"/>
      </w:pPr>
      <w:r>
        <w:rPr>
          <w:spacing w:val="5"/>
        </w:rPr>
        <w:t xml:space="preserve">当 </w:t>
      </w:r>
      <w:r>
        <w:rPr>
          <w:spacing w:val="-6"/>
        </w:rPr>
        <w:t>a=1，b=0</w:t>
      </w:r>
      <w:r>
        <w:rPr>
          <w:spacing w:val="-15"/>
        </w:rPr>
        <w:t xml:space="preserve"> 时，像素对是水平的，即 </w:t>
      </w:r>
      <w:r>
        <w:rPr>
          <w:spacing w:val="-5"/>
        </w:rPr>
        <w:t>0</w:t>
      </w:r>
      <w:r>
        <w:rPr>
          <w:spacing w:val="-14"/>
        </w:rPr>
        <w:t xml:space="preserve"> 度扫描；</w:t>
      </w:r>
      <w:r>
        <w:rPr>
          <w:spacing w:val="-4"/>
        </w:rPr>
        <w:t xml:space="preserve"> </w:t>
      </w:r>
      <w:r>
        <w:rPr>
          <w:spacing w:val="-5"/>
        </w:rPr>
        <w:t>当 a=0，b=1</w:t>
      </w:r>
      <w:r>
        <w:rPr>
          <w:spacing w:val="-12"/>
        </w:rPr>
        <w:t xml:space="preserve"> 时，像素对是垂直的，即 </w:t>
      </w:r>
      <w:r>
        <w:rPr>
          <w:spacing w:val="-5"/>
        </w:rPr>
        <w:t>90</w:t>
      </w:r>
      <w:r>
        <w:rPr>
          <w:spacing w:val="-19"/>
        </w:rPr>
        <w:t xml:space="preserve"> 度扫描；</w:t>
      </w:r>
      <w:r>
        <w:t xml:space="preserve"> </w:t>
      </w:r>
    </w:p>
    <w:p>
      <w:pPr>
        <w:pStyle w:val="9"/>
        <w:spacing w:line="436" w:lineRule="auto"/>
        <w:ind w:left="712" w:right="3819"/>
      </w:pPr>
      <w:r>
        <w:rPr>
          <w:spacing w:val="-5"/>
        </w:rPr>
        <w:t xml:space="preserve">当 </w:t>
      </w:r>
      <w:r>
        <w:rPr>
          <w:spacing w:val="-4"/>
        </w:rPr>
        <w:t>a=1，b=1</w:t>
      </w:r>
      <w:r>
        <w:rPr>
          <w:spacing w:val="-18"/>
        </w:rPr>
        <w:t xml:space="preserve"> 时，像素对是右对角线的，即 </w:t>
      </w:r>
      <w:r>
        <w:rPr>
          <w:spacing w:val="-3"/>
        </w:rPr>
        <w:t>45</w:t>
      </w:r>
      <w:r>
        <w:rPr>
          <w:spacing w:val="-19"/>
        </w:rPr>
        <w:t xml:space="preserve"> 度扫描；</w:t>
      </w:r>
      <w:r>
        <w:rPr>
          <w:spacing w:val="-7"/>
        </w:rPr>
        <w:t xml:space="preserve"> </w:t>
      </w:r>
      <w:r>
        <w:rPr>
          <w:spacing w:val="-5"/>
        </w:rPr>
        <w:t>当 a=-1，b=1</w:t>
      </w:r>
      <w:r>
        <w:rPr>
          <w:spacing w:val="-17"/>
        </w:rPr>
        <w:t xml:space="preserve"> 时，像素对是左对角线，即 </w:t>
      </w:r>
      <w:r>
        <w:rPr>
          <w:spacing w:val="-5"/>
        </w:rPr>
        <w:t>135</w:t>
      </w:r>
      <w:r>
        <w:rPr>
          <w:spacing w:val="-19"/>
        </w:rPr>
        <w:t xml:space="preserve"> 度扫描。</w:t>
      </w:r>
      <w:r>
        <w:t xml:space="preserve"> </w:t>
      </w:r>
    </w:p>
    <w:p>
      <w:pPr>
        <w:pStyle w:val="9"/>
        <w:ind w:right="1414"/>
        <w:jc w:val="right"/>
      </w:pPr>
      <w:r>
        <w:rPr>
          <w:spacing w:val="-34"/>
        </w:rPr>
        <w:t xml:space="preserve">图 </w:t>
      </w:r>
      <w:r>
        <w:t>7</w:t>
      </w:r>
      <w:r>
        <w:rPr>
          <w:spacing w:val="-16"/>
        </w:rPr>
        <w:t xml:space="preserve"> 显示了如何求解灰度共生矩阵，以</w:t>
      </w:r>
      <w:r>
        <w:rPr>
          <w:spacing w:val="-11"/>
        </w:rPr>
        <w:t>（1，1）</w:t>
      </w:r>
      <w:r>
        <w:rPr>
          <w:spacing w:val="-8"/>
        </w:rPr>
        <w:t>点为例，</w:t>
      </w:r>
      <w:r>
        <w:rPr>
          <w:spacing w:val="-11"/>
        </w:rPr>
        <w:t>GLCM（1，1）</w:t>
      </w:r>
      <w:r>
        <w:rPr>
          <w:spacing w:val="-25"/>
        </w:rPr>
        <w:t xml:space="preserve">值为 </w:t>
      </w:r>
      <w:r>
        <w:t>1</w:t>
      </w:r>
      <w:r>
        <w:rPr>
          <w:spacing w:val="-26"/>
        </w:rPr>
        <w:t xml:space="preserve"> 说明</w:t>
      </w:r>
    </w:p>
    <w:p>
      <w:pPr>
        <w:pStyle w:val="9"/>
        <w:spacing w:before="131"/>
        <w:ind w:right="1407"/>
        <w:jc w:val="right"/>
      </w:pPr>
      <w:r>
        <w:rPr>
          <w:spacing w:val="-15"/>
        </w:rPr>
        <w:t xml:space="preserve">只有一对灰度为 </w:t>
      </w:r>
      <w:r>
        <w:t>1</w:t>
      </w:r>
      <w:r>
        <w:rPr>
          <w:spacing w:val="-18"/>
        </w:rPr>
        <w:t xml:space="preserve"> 的像素水平相邻。</w:t>
      </w:r>
      <w:r>
        <w:rPr>
          <w:spacing w:val="-12"/>
        </w:rPr>
        <w:t>GLCM（1，2）</w:t>
      </w:r>
      <w:r>
        <w:rPr>
          <w:spacing w:val="-25"/>
        </w:rPr>
        <w:t xml:space="preserve">值为 </w:t>
      </w:r>
      <w:r>
        <w:rPr>
          <w:spacing w:val="-15"/>
        </w:rPr>
        <w:t xml:space="preserve">2，是因为有两对灰度为 </w:t>
      </w:r>
      <w:r>
        <w:t>1</w:t>
      </w:r>
      <w:r>
        <w:rPr>
          <w:spacing w:val="-44"/>
        </w:rPr>
        <w:t xml:space="preserve"> 和 </w:t>
      </w:r>
      <w:r>
        <w:t>2</w:t>
      </w:r>
    </w:p>
    <w:p>
      <w:pPr>
        <w:pStyle w:val="9"/>
        <w:spacing w:before="132"/>
        <w:ind w:left="234"/>
      </w:pPr>
      <w:r>
        <w:drawing>
          <wp:anchor distT="0" distB="0" distL="0" distR="0" simplePos="0" relativeHeight="251665408" behindDoc="0" locked="0" layoutInCell="1" allowOverlap="1">
            <wp:simplePos x="0" y="0"/>
            <wp:positionH relativeFrom="page">
              <wp:posOffset>1287780</wp:posOffset>
            </wp:positionH>
            <wp:positionV relativeFrom="paragraph">
              <wp:posOffset>280035</wp:posOffset>
            </wp:positionV>
            <wp:extent cx="5274310" cy="2658745"/>
            <wp:effectExtent l="0" t="0" r="0" b="0"/>
            <wp:wrapNone/>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png"/>
                    <pic:cNvPicPr>
                      <a:picLocks noChangeAspect="1"/>
                    </pic:cNvPicPr>
                  </pic:nvPicPr>
                  <pic:blipFill>
                    <a:blip r:embed="rId22" cstate="print"/>
                    <a:stretch>
                      <a:fillRect/>
                    </a:stretch>
                  </pic:blipFill>
                  <pic:spPr>
                    <a:xfrm>
                      <a:off x="0" y="0"/>
                      <a:ext cx="5274310" cy="2658745"/>
                    </a:xfrm>
                    <a:prstGeom prst="rect">
                      <a:avLst/>
                    </a:prstGeom>
                  </pic:spPr>
                </pic:pic>
              </a:graphicData>
            </a:graphic>
          </wp:anchor>
        </w:drawing>
      </w:r>
      <w:r>
        <w:rPr>
          <w:spacing w:val="-7"/>
        </w:rPr>
        <w:t>的像素水平相邻。</w:t>
      </w:r>
      <w:r>
        <w:t xml:space="preserve"> </w:t>
      </w:r>
    </w:p>
    <w:p>
      <w:pPr>
        <w:pStyle w:val="9"/>
        <w:spacing w:before="3"/>
        <w:rPr>
          <w:sz w:val="19"/>
        </w:rPr>
      </w:pPr>
      <w:r>
        <w:pict>
          <v:group id="_x0000_s1068" o:spid="_x0000_s1068" o:spt="203" style="position:absolute;left:0pt;margin-left:108.7pt;margin-top:14.25pt;height:200pt;width:204.45pt;mso-position-horizontal-relative:page;mso-wrap-distance-bottom:0pt;mso-wrap-distance-top:0pt;z-index:-251639808;mso-width-relative:page;mso-height-relative:page;" coordorigin="2175,285" coordsize="4089,4000">
            <o:lock v:ext="edit"/>
            <v:shape id="_x0000_s1069" o:spid="_x0000_s1069" o:spt="202" type="#_x0000_t202" style="position:absolute;left:2174;top:285;height:800;width:140;" filled="f" stroked="f" coordsize="21600,21600">
              <v:path/>
              <v:fill on="f" focussize="0,0"/>
              <v:stroke on="f" joinstyle="miter"/>
              <v:imagedata o:title=""/>
              <o:lock v:ext="edit"/>
              <v:textbox inset="0mm,0mm,0mm,0mm">
                <w:txbxContent>
                  <w:p>
                    <w:pPr>
                      <w:spacing w:before="0" w:line="274" w:lineRule="exact"/>
                      <w:ind w:left="0" w:right="0" w:firstLine="0"/>
                      <w:jc w:val="left"/>
                      <w:rPr>
                        <w:sz w:val="24"/>
                      </w:rPr>
                    </w:pPr>
                    <w:r>
                      <w:rPr>
                        <w:sz w:val="24"/>
                      </w:rPr>
                      <w:t xml:space="preserve"> </w:t>
                    </w:r>
                  </w:p>
                  <w:p>
                    <w:pPr>
                      <w:spacing w:before="8" w:line="240" w:lineRule="auto"/>
                      <w:rPr>
                        <w:sz w:val="19"/>
                      </w:rPr>
                    </w:pPr>
                  </w:p>
                  <w:p>
                    <w:pPr>
                      <w:spacing w:before="0" w:line="274" w:lineRule="exact"/>
                      <w:ind w:left="0" w:right="0" w:firstLine="0"/>
                      <w:jc w:val="left"/>
                      <w:rPr>
                        <w:sz w:val="24"/>
                      </w:rPr>
                    </w:pPr>
                    <w:r>
                      <w:rPr>
                        <w:sz w:val="24"/>
                      </w:rPr>
                      <w:t xml:space="preserve"> </w:t>
                    </w:r>
                  </w:p>
                </w:txbxContent>
              </v:textbox>
            </v:shape>
            <v:shape id="_x0000_s1070" o:spid="_x0000_s1070" o:spt="202" type="#_x0000_t202" style="position:absolute;left:6061;top:4082;height:202;width:203;"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Times New Roman"/>
                        <w:sz w:val="18"/>
                      </w:rPr>
                    </w:pPr>
                    <w:r>
                      <w:rPr>
                        <w:rFonts w:ascii="Times New Roman"/>
                        <w:spacing w:val="-25"/>
                        <w:sz w:val="18"/>
                      </w:rPr>
                      <w:t>111</w:t>
                    </w:r>
                  </w:p>
                </w:txbxContent>
              </v:textbox>
            </v:shape>
            <w10:wrap type="topAndBottom"/>
          </v:group>
        </w:pict>
      </w:r>
    </w:p>
    <w:p>
      <w:pPr>
        <w:spacing w:after="0"/>
        <w:rPr>
          <w:sz w:val="19"/>
        </w:rPr>
        <w:sectPr>
          <w:footerReference r:id="rId7" w:type="default"/>
          <w:pgSz w:w="11910" w:h="16850"/>
          <w:pgMar w:top="1600" w:right="0" w:bottom="280" w:left="1580" w:header="0" w:footer="0" w:gutter="0"/>
          <w:cols w:space="720" w:num="1"/>
        </w:sectPr>
      </w:pPr>
    </w:p>
    <w:p>
      <w:pPr>
        <w:pStyle w:val="9"/>
        <w:spacing w:before="103"/>
        <w:ind w:left="3175"/>
      </w:pPr>
      <w:r>
        <w:rPr>
          <w:spacing w:val="-24"/>
          <w:w w:val="95"/>
        </w:rPr>
        <w:t xml:space="preserve">图 </w:t>
      </w:r>
      <w:r>
        <w:rPr>
          <w:w w:val="95"/>
        </w:rPr>
        <w:t>7 求解灰度共生矩阵例子</w:t>
      </w:r>
    </w:p>
    <w:p>
      <w:pPr>
        <w:pStyle w:val="9"/>
      </w:pPr>
    </w:p>
    <w:p>
      <w:pPr>
        <w:pStyle w:val="9"/>
        <w:spacing w:before="8"/>
        <w:rPr>
          <w:sz w:val="25"/>
        </w:rPr>
      </w:pPr>
    </w:p>
    <w:p>
      <w:pPr>
        <w:pStyle w:val="9"/>
        <w:ind w:left="654"/>
      </w:pPr>
      <w:r>
        <w:t>算法步骤：</w:t>
      </w:r>
    </w:p>
    <w:p>
      <w:pPr>
        <w:pStyle w:val="9"/>
        <w:tabs>
          <w:tab w:val="left" w:pos="2815"/>
        </w:tabs>
        <w:spacing w:before="187"/>
        <w:ind w:left="654"/>
      </w:pPr>
      <w:r>
        <w:t>（</w:t>
      </w:r>
      <w:r>
        <w:rPr>
          <w:rFonts w:ascii="Times New Roman" w:eastAsia="Times New Roman"/>
        </w:rPr>
        <w:t>1</w:t>
      </w:r>
      <w:r>
        <w:t>）图像灰度化</w:t>
      </w:r>
      <w:r>
        <w:tab/>
      </w:r>
      <w:r>
        <w:rPr>
          <w:rFonts w:ascii="Times New Roman" w:eastAsia="Times New Roman"/>
        </w:rPr>
        <w:t>Gray=0.30*R+0.59*G+0.11*B</w:t>
      </w:r>
      <w:r>
        <w:t>；</w:t>
      </w:r>
    </w:p>
    <w:p>
      <w:pPr>
        <w:pStyle w:val="20"/>
        <w:numPr>
          <w:ilvl w:val="1"/>
          <w:numId w:val="8"/>
        </w:numPr>
        <w:tabs>
          <w:tab w:val="left" w:pos="1256"/>
        </w:tabs>
        <w:spacing w:before="187" w:after="0" w:line="240" w:lineRule="auto"/>
        <w:ind w:left="1255" w:right="0" w:hanging="602"/>
        <w:jc w:val="left"/>
        <w:rPr>
          <w:sz w:val="24"/>
        </w:rPr>
      </w:pPr>
      <w:r>
        <w:rPr>
          <w:spacing w:val="2"/>
          <w:w w:val="95"/>
          <w:sz w:val="24"/>
        </w:rPr>
        <w:t xml:space="preserve">降低图像灰度等级，把图像 </w:t>
      </w:r>
      <w:r>
        <w:rPr>
          <w:rFonts w:ascii="Times New Roman" w:eastAsia="Times New Roman"/>
          <w:w w:val="95"/>
          <w:sz w:val="24"/>
        </w:rPr>
        <w:t>256</w:t>
      </w:r>
      <w:r>
        <w:rPr>
          <w:rFonts w:ascii="Times New Roman" w:eastAsia="Times New Roman"/>
          <w:spacing w:val="81"/>
          <w:sz w:val="24"/>
        </w:rPr>
        <w:t xml:space="preserve"> </w:t>
      </w:r>
      <w:r>
        <w:rPr>
          <w:spacing w:val="2"/>
          <w:w w:val="95"/>
          <w:sz w:val="24"/>
        </w:rPr>
        <w:t xml:space="preserve">个灰度级按顺序分为 </w:t>
      </w:r>
      <w:r>
        <w:rPr>
          <w:rFonts w:ascii="Times New Roman" w:eastAsia="Times New Roman"/>
          <w:w w:val="95"/>
          <w:sz w:val="24"/>
        </w:rPr>
        <w:t>8</w:t>
      </w:r>
      <w:r>
        <w:rPr>
          <w:rFonts w:ascii="Times New Roman" w:eastAsia="Times New Roman"/>
          <w:spacing w:val="81"/>
          <w:sz w:val="24"/>
        </w:rPr>
        <w:t xml:space="preserve"> </w:t>
      </w:r>
      <w:r>
        <w:rPr>
          <w:w w:val="95"/>
          <w:sz w:val="24"/>
        </w:rPr>
        <w:t>个区间；</w:t>
      </w:r>
    </w:p>
    <w:p>
      <w:pPr>
        <w:pStyle w:val="20"/>
        <w:numPr>
          <w:ilvl w:val="1"/>
          <w:numId w:val="8"/>
        </w:numPr>
        <w:tabs>
          <w:tab w:val="left" w:pos="1256"/>
        </w:tabs>
        <w:spacing w:before="184" w:after="0" w:line="240" w:lineRule="auto"/>
        <w:ind w:left="1255" w:right="0" w:hanging="602"/>
        <w:jc w:val="left"/>
        <w:rPr>
          <w:sz w:val="24"/>
        </w:rPr>
      </w:pPr>
      <w:r>
        <w:rPr>
          <w:spacing w:val="2"/>
          <w:w w:val="95"/>
          <w:sz w:val="24"/>
        </w:rPr>
        <w:t xml:space="preserve">然后获得图像 </w:t>
      </w:r>
      <w:r>
        <w:rPr>
          <w:rFonts w:ascii="Times New Roman" w:eastAsia="Times New Roman"/>
          <w:w w:val="95"/>
          <w:sz w:val="24"/>
        </w:rPr>
        <w:t>0</w:t>
      </w:r>
      <w:r>
        <w:rPr>
          <w:rFonts w:ascii="Times New Roman" w:eastAsia="Times New Roman"/>
          <w:spacing w:val="70"/>
          <w:sz w:val="24"/>
        </w:rPr>
        <w:t xml:space="preserve"> </w:t>
      </w:r>
      <w:r>
        <w:rPr>
          <w:w w:val="95"/>
          <w:sz w:val="24"/>
        </w:rPr>
        <w:t>度，</w:t>
      </w:r>
      <w:r>
        <w:rPr>
          <w:rFonts w:ascii="Times New Roman" w:eastAsia="Times New Roman"/>
          <w:w w:val="95"/>
          <w:sz w:val="24"/>
        </w:rPr>
        <w:t>45</w:t>
      </w:r>
      <w:r>
        <w:rPr>
          <w:rFonts w:ascii="Times New Roman" w:eastAsia="Times New Roman"/>
          <w:spacing w:val="69"/>
          <w:sz w:val="24"/>
        </w:rPr>
        <w:t xml:space="preserve"> </w:t>
      </w:r>
      <w:r>
        <w:rPr>
          <w:w w:val="95"/>
          <w:sz w:val="24"/>
        </w:rPr>
        <w:t>度，</w:t>
      </w:r>
      <w:r>
        <w:rPr>
          <w:rFonts w:ascii="Times New Roman" w:eastAsia="Times New Roman"/>
          <w:w w:val="95"/>
          <w:sz w:val="24"/>
        </w:rPr>
        <w:t>90</w:t>
      </w:r>
      <w:r>
        <w:rPr>
          <w:rFonts w:ascii="Times New Roman" w:eastAsia="Times New Roman"/>
          <w:spacing w:val="70"/>
          <w:sz w:val="24"/>
        </w:rPr>
        <w:t xml:space="preserve"> </w:t>
      </w:r>
      <w:r>
        <w:rPr>
          <w:w w:val="95"/>
          <w:sz w:val="24"/>
        </w:rPr>
        <w:t>度，</w:t>
      </w:r>
      <w:r>
        <w:rPr>
          <w:rFonts w:ascii="Times New Roman" w:eastAsia="Times New Roman"/>
          <w:w w:val="95"/>
          <w:sz w:val="24"/>
        </w:rPr>
        <w:t>135</w:t>
      </w:r>
      <w:r>
        <w:rPr>
          <w:rFonts w:ascii="Times New Roman" w:eastAsia="Times New Roman"/>
          <w:spacing w:val="69"/>
          <w:sz w:val="24"/>
        </w:rPr>
        <w:t xml:space="preserve"> </w:t>
      </w:r>
      <w:r>
        <w:rPr>
          <w:w w:val="95"/>
          <w:sz w:val="24"/>
        </w:rPr>
        <w:t>度四个方向的灰度共生矩阵；</w:t>
      </w:r>
    </w:p>
    <w:p>
      <w:pPr>
        <w:pStyle w:val="20"/>
        <w:numPr>
          <w:ilvl w:val="1"/>
          <w:numId w:val="8"/>
        </w:numPr>
        <w:tabs>
          <w:tab w:val="left" w:pos="1256"/>
        </w:tabs>
        <w:spacing w:before="187" w:after="0" w:line="240" w:lineRule="auto"/>
        <w:ind w:left="1255" w:right="0" w:hanging="602"/>
        <w:jc w:val="left"/>
        <w:rPr>
          <w:sz w:val="24"/>
        </w:rPr>
      </w:pPr>
      <w:r>
        <w:rPr>
          <w:sz w:val="24"/>
        </w:rPr>
        <w:t>求每个灰度共生矩阵的纹理一致性，纹理对比度，纹理熵，纹理相关性；</w:t>
      </w:r>
    </w:p>
    <w:p>
      <w:pPr>
        <w:pStyle w:val="20"/>
        <w:numPr>
          <w:ilvl w:val="1"/>
          <w:numId w:val="8"/>
        </w:numPr>
        <w:tabs>
          <w:tab w:val="left" w:pos="1256"/>
        </w:tabs>
        <w:spacing w:before="185" w:after="0" w:line="240" w:lineRule="auto"/>
        <w:ind w:left="1255" w:right="0" w:hanging="602"/>
        <w:jc w:val="left"/>
        <w:rPr>
          <w:sz w:val="24"/>
        </w:rPr>
      </w:pPr>
      <w:r>
        <w:rPr>
          <w:w w:val="95"/>
          <w:sz w:val="24"/>
        </w:rPr>
        <w:t>求每个灰度共生矩阵的四个值的期望和标准差，得到</w:t>
      </w:r>
      <w:r>
        <w:rPr>
          <w:spacing w:val="113"/>
          <w:sz w:val="24"/>
        </w:rPr>
        <w:t xml:space="preserve"> </w:t>
      </w:r>
      <w:r>
        <w:rPr>
          <w:rFonts w:ascii="Times New Roman" w:eastAsia="Times New Roman"/>
          <w:w w:val="95"/>
          <w:sz w:val="24"/>
        </w:rPr>
        <w:t>8</w:t>
      </w:r>
      <w:r>
        <w:rPr>
          <w:rFonts w:ascii="Times New Roman" w:eastAsia="Times New Roman"/>
          <w:spacing w:val="54"/>
          <w:sz w:val="24"/>
        </w:rPr>
        <w:t xml:space="preserve">  </w:t>
      </w:r>
      <w:r>
        <w:rPr>
          <w:w w:val="95"/>
          <w:sz w:val="24"/>
        </w:rPr>
        <w:t>个特征值；</w:t>
      </w:r>
    </w:p>
    <w:p>
      <w:pPr>
        <w:pStyle w:val="20"/>
        <w:numPr>
          <w:ilvl w:val="1"/>
          <w:numId w:val="8"/>
        </w:numPr>
        <w:tabs>
          <w:tab w:val="left" w:pos="1256"/>
        </w:tabs>
        <w:spacing w:before="187" w:after="0" w:line="240" w:lineRule="auto"/>
        <w:ind w:left="1255" w:right="0" w:hanging="602"/>
        <w:jc w:val="left"/>
        <w:rPr>
          <w:sz w:val="24"/>
        </w:rPr>
      </w:pPr>
      <w:r>
        <w:rPr>
          <w:sz w:val="24"/>
        </w:rPr>
        <w:t>将特征值存放在图像特征数据库中。</w:t>
      </w:r>
    </w:p>
    <w:p>
      <w:pPr>
        <w:pStyle w:val="9"/>
        <w:spacing w:before="187"/>
        <w:ind w:left="654"/>
      </w:pPr>
      <w:r>
        <w:rPr>
          <w:spacing w:val="-10"/>
        </w:rPr>
        <w:t xml:space="preserve">代码实现为包 </w:t>
      </w:r>
      <w:r>
        <w:rPr>
          <w:rFonts w:ascii="Times New Roman" w:eastAsia="Times New Roman"/>
        </w:rPr>
        <w:t>mainAlgorithm</w:t>
      </w:r>
      <w:r>
        <w:rPr>
          <w:rFonts w:ascii="Times New Roman" w:eastAsia="Times New Roman"/>
          <w:spacing w:val="1"/>
        </w:rPr>
        <w:t xml:space="preserve"> </w:t>
      </w:r>
      <w:r>
        <w:rPr>
          <w:spacing w:val="-15"/>
        </w:rPr>
        <w:t xml:space="preserve">中的类 </w:t>
      </w:r>
      <w:r>
        <w:rPr>
          <w:rFonts w:ascii="Times New Roman" w:eastAsia="Times New Roman"/>
        </w:rPr>
        <w:t>GLCM.Java</w:t>
      </w:r>
      <w:r>
        <w:t>；</w:t>
      </w:r>
    </w:p>
    <w:p>
      <w:pPr>
        <w:pStyle w:val="9"/>
        <w:rPr>
          <w:sz w:val="26"/>
        </w:rPr>
      </w:pPr>
    </w:p>
    <w:p>
      <w:pPr>
        <w:pStyle w:val="5"/>
        <w:numPr>
          <w:ilvl w:val="1"/>
          <w:numId w:val="7"/>
        </w:numPr>
        <w:tabs>
          <w:tab w:val="left" w:pos="840"/>
        </w:tabs>
        <w:spacing w:before="206" w:after="0" w:line="240" w:lineRule="auto"/>
        <w:ind w:left="839" w:right="0" w:hanging="606"/>
        <w:jc w:val="left"/>
      </w:pPr>
      <w:bookmarkStart w:id="28" w:name="_bookmark15"/>
      <w:bookmarkEnd w:id="28"/>
      <w:bookmarkStart w:id="29" w:name="_bookmark15"/>
      <w:bookmarkEnd w:id="29"/>
      <w:r>
        <w:t>基于形状特征的检索</w:t>
      </w:r>
    </w:p>
    <w:p>
      <w:pPr>
        <w:pStyle w:val="9"/>
        <w:spacing w:before="133" w:line="290" w:lineRule="auto"/>
        <w:ind w:left="234" w:right="1414" w:firstLine="419"/>
        <w:jc w:val="both"/>
      </w:pPr>
      <w:r>
        <w:rPr>
          <w:spacing w:val="-3"/>
        </w:rPr>
        <w:t>形状是描述图像内容的本质特征， 在实际检索中，很多查询可能并不针对图像</w:t>
      </w:r>
      <w:r>
        <w:rPr>
          <w:spacing w:val="-5"/>
        </w:rPr>
        <w:t>的颜色，因为同一物体可能有各种不同的颜色， 但其形状总是相似的。如检索某辆</w:t>
      </w:r>
      <w:r>
        <w:rPr>
          <w:spacing w:val="-4"/>
        </w:rPr>
        <w:t>汽车的图像，汽车可以是红的、绿的等， 但形状决不会像飞机的外形。另外，对于</w:t>
      </w:r>
      <w:r>
        <w:rPr>
          <w:spacing w:val="-8"/>
        </w:rPr>
        <w:t>图形来说， 形状是它唯一重要的特征。目前用于图像检索的形状描述方法主要有两</w:t>
      </w:r>
      <w:r>
        <w:rPr>
          <w:spacing w:val="-1"/>
        </w:rPr>
        <w:t>类</w:t>
      </w:r>
      <w:r>
        <w:rPr>
          <w:rFonts w:ascii="Times New Roman" w:eastAsia="Times New Roman"/>
          <w:spacing w:val="-1"/>
        </w:rPr>
        <w:t>:</w:t>
      </w:r>
      <w:r>
        <w:rPr>
          <w:spacing w:val="-1"/>
        </w:rPr>
        <w:t>基于边缘和基于区域的形状方法。基于边缘的形状特征提取是利用图像的边缘信</w:t>
      </w:r>
      <w:r>
        <w:t>息，在边缘检测的基础上，用面积、周长、偏心率、角点、链码、兴趣点、傅里叶描述子、矩描述子等特征来描述物体的形状，适用于图像边缘较清晰、容易获取的图像。</w:t>
      </w:r>
    </w:p>
    <w:p>
      <w:pPr>
        <w:pStyle w:val="9"/>
        <w:spacing w:before="133" w:line="290" w:lineRule="auto"/>
        <w:ind w:left="234" w:right="1414" w:firstLine="419"/>
        <w:jc w:val="both"/>
      </w:pPr>
    </w:p>
    <w:p>
      <w:pPr>
        <w:pStyle w:val="4"/>
        <w:numPr>
          <w:ilvl w:val="2"/>
          <w:numId w:val="7"/>
        </w:numPr>
        <w:tabs>
          <w:tab w:val="left" w:pos="955"/>
        </w:tabs>
        <w:spacing w:before="131" w:after="0" w:line="240" w:lineRule="auto"/>
        <w:ind w:left="954" w:right="0" w:hanging="721"/>
        <w:jc w:val="left"/>
        <w:rPr>
          <w:sz w:val="44"/>
        </w:rPr>
      </w:pPr>
      <w:bookmarkStart w:id="30" w:name="_bookmark16"/>
      <w:bookmarkEnd w:id="30"/>
      <w:bookmarkStart w:id="31" w:name="_bookmark16"/>
      <w:bookmarkEnd w:id="31"/>
      <w:r>
        <w:rPr>
          <w:w w:val="95"/>
        </w:rPr>
        <w:t>形状不变矩法</w:t>
      </w:r>
    </w:p>
    <w:p/>
    <w:p>
      <w:pPr>
        <w:pStyle w:val="9"/>
        <w:spacing w:line="290" w:lineRule="auto"/>
        <w:ind w:left="234" w:right="1414" w:firstLine="419"/>
      </w:pPr>
      <w:r>
        <w:rPr>
          <w:spacing w:val="-5"/>
        </w:rPr>
        <w:t xml:space="preserve">作为一组关于形状的统计值，矩不变量的表示形式有多种，如 </w:t>
      </w:r>
      <w:r>
        <w:rPr>
          <w:rFonts w:ascii="Times New Roman" w:eastAsia="Times New Roman"/>
          <w:spacing w:val="-2"/>
        </w:rPr>
        <w:t>Hu</w:t>
      </w:r>
      <w:r>
        <w:rPr>
          <w:rFonts w:ascii="Times New Roman" w:eastAsia="Times New Roman"/>
        </w:rPr>
        <w:t xml:space="preserve"> </w:t>
      </w:r>
      <w:r>
        <w:rPr>
          <w:spacing w:val="-2"/>
        </w:rPr>
        <w:t>矩，具有对图</w:t>
      </w:r>
      <w:r>
        <w:rPr>
          <w:spacing w:val="-1"/>
        </w:rPr>
        <w:t>像的旋转、平移和尺度变化的不变性。</w:t>
      </w:r>
      <w:r>
        <w:rPr>
          <w:rFonts w:ascii="Times New Roman" w:eastAsia="Times New Roman"/>
        </w:rPr>
        <w:t xml:space="preserve">j </w:t>
      </w:r>
      <w:r>
        <w:rPr>
          <w:spacing w:val="-6"/>
        </w:rPr>
        <w:t xml:space="preserve">基本思想就是用图像的 </w:t>
      </w:r>
      <w:r>
        <w:rPr>
          <w:rFonts w:ascii="Times New Roman" w:eastAsia="Times New Roman"/>
        </w:rPr>
        <w:t xml:space="preserve">Hu </w:t>
      </w:r>
      <w:r>
        <w:t xml:space="preserve">不变矩 </w:t>
      </w:r>
      <w:r>
        <w:rPr>
          <w:rFonts w:ascii="Times New Roman" w:eastAsia="Times New Roman"/>
        </w:rPr>
        <w:t>u1</w:t>
      </w:r>
      <w:r>
        <w:t>～</w:t>
      </w:r>
      <w:r>
        <w:rPr>
          <w:rFonts w:ascii="Times New Roman" w:eastAsia="Times New Roman"/>
        </w:rPr>
        <w:t>u7</w:t>
      </w:r>
      <w:r>
        <w:rPr>
          <w:rFonts w:ascii="Times New Roman" w:eastAsia="Times New Roman"/>
          <w:spacing w:val="1"/>
        </w:rPr>
        <w:t xml:space="preserve"> </w:t>
      </w:r>
      <w:r>
        <w:rPr>
          <w:spacing w:val="17"/>
          <w:w w:val="95"/>
        </w:rPr>
        <w:t xml:space="preserve">和离心率 </w:t>
      </w:r>
      <w:r>
        <w:rPr>
          <w:rFonts w:ascii="Times New Roman" w:eastAsia="Times New Roman"/>
          <w:w w:val="95"/>
        </w:rPr>
        <w:t>e</w:t>
      </w:r>
      <w:r>
        <w:rPr>
          <w:rFonts w:ascii="Times New Roman" w:eastAsia="Times New Roman"/>
          <w:spacing w:val="142"/>
        </w:rPr>
        <w:t xml:space="preserve"> </w:t>
      </w:r>
      <w:r>
        <w:rPr>
          <w:w w:val="95"/>
        </w:rPr>
        <w:t>作为图像的形状特征索引，使用适当的相似性距离定义，计算出两幅图</w:t>
      </w:r>
      <w:r>
        <w:t>像的相似性距离。当距离足够小时，就认为两幅图像是相似的。</w:t>
      </w:r>
    </w:p>
    <w:p>
      <w:pPr>
        <w:pStyle w:val="9"/>
        <w:spacing w:before="12"/>
        <w:rPr>
          <w:sz w:val="20"/>
        </w:rPr>
      </w:pPr>
    </w:p>
    <w:p>
      <w:pPr>
        <w:spacing w:before="0"/>
        <w:ind w:left="234" w:right="0" w:firstLine="0"/>
        <w:jc w:val="left"/>
        <w:rPr>
          <w:sz w:val="24"/>
        </w:rPr>
      </w:pPr>
      <w:r>
        <w:rPr>
          <w:rFonts w:ascii="Times New Roman" w:eastAsia="Times New Roman"/>
          <w:b/>
          <w:sz w:val="24"/>
        </w:rPr>
        <w:t xml:space="preserve">Hu </w:t>
      </w:r>
      <w:r>
        <w:rPr>
          <w:sz w:val="24"/>
        </w:rPr>
        <w:t>不变矩</w:t>
      </w:r>
    </w:p>
    <w:p>
      <w:pPr>
        <w:pStyle w:val="9"/>
        <w:spacing w:before="187" w:line="292" w:lineRule="auto"/>
        <w:ind w:left="234" w:right="1295" w:firstLine="419"/>
      </w:pPr>
      <w:r>
        <w:rPr>
          <w:spacing w:val="-3"/>
        </w:rPr>
        <w:t>不变矩</w:t>
      </w:r>
      <w:r>
        <w:rPr>
          <w:rFonts w:ascii="Times New Roman" w:eastAsia="Times New Roman"/>
          <w:spacing w:val="-3"/>
        </w:rPr>
        <w:t>(Invariant</w:t>
      </w:r>
      <w:r>
        <w:rPr>
          <w:rFonts w:ascii="Times New Roman" w:eastAsia="Times New Roman"/>
          <w:spacing w:val="-9"/>
        </w:rPr>
        <w:t xml:space="preserve"> </w:t>
      </w:r>
      <w:r>
        <w:rPr>
          <w:rFonts w:ascii="Times New Roman" w:eastAsia="Times New Roman"/>
          <w:spacing w:val="-2"/>
        </w:rPr>
        <w:t>Moments)</w:t>
      </w:r>
      <w:r>
        <w:rPr>
          <w:spacing w:val="-2"/>
        </w:rPr>
        <w:t>是一处高度浓缩的图像特征，具有平移、灰度、尺度、</w:t>
      </w:r>
      <w:r>
        <w:t>旋转不变性。</w:t>
      </w:r>
    </w:p>
    <w:p>
      <w:pPr>
        <w:spacing w:after="0" w:line="292" w:lineRule="auto"/>
        <w:sectPr>
          <w:footerReference r:id="rId8" w:type="default"/>
          <w:pgSz w:w="11910" w:h="16850"/>
          <w:pgMar w:top="1600" w:right="0" w:bottom="1440" w:left="1580" w:header="0" w:footer="1256" w:gutter="0"/>
          <w:pgNumType w:start="112"/>
          <w:cols w:space="720" w:num="1"/>
        </w:sectPr>
      </w:pPr>
    </w:p>
    <w:p>
      <w:pPr>
        <w:pStyle w:val="9"/>
        <w:spacing w:before="9"/>
        <w:rPr>
          <w:sz w:val="10"/>
        </w:rPr>
      </w:pPr>
    </w:p>
    <w:p>
      <w:pPr>
        <w:pStyle w:val="9"/>
        <w:spacing w:before="74" w:line="345" w:lineRule="auto"/>
        <w:ind w:left="234" w:right="1412" w:firstLine="479"/>
      </w:pPr>
      <w:r>
        <w:rPr>
          <w:spacing w:val="-22"/>
        </w:rPr>
        <w:t xml:space="preserve">一幅 </w:t>
      </w:r>
      <w:r>
        <w:rPr>
          <w:spacing w:val="-2"/>
        </w:rPr>
        <w:t>M×N</w:t>
      </w:r>
      <w:r>
        <w:rPr>
          <w:spacing w:val="-19"/>
        </w:rPr>
        <w:t xml:space="preserve"> 的数字图像 </w:t>
      </w:r>
      <w:r>
        <w:rPr>
          <w:spacing w:val="-2"/>
        </w:rPr>
        <w:t>f(i,j)，</w:t>
      </w:r>
      <w:r>
        <w:rPr>
          <w:rFonts w:ascii="Times New Roman" w:hAnsi="Times New Roman" w:eastAsia="Times New Roman"/>
          <w:spacing w:val="-2"/>
        </w:rPr>
        <w:t>f(i,j)</w:t>
      </w:r>
      <w:r>
        <w:rPr>
          <w:spacing w:val="-1"/>
        </w:rPr>
        <w:t>为图像在坐标点</w:t>
      </w:r>
      <w:r>
        <w:rPr>
          <w:rFonts w:ascii="Times New Roman" w:hAnsi="Times New Roman" w:eastAsia="Times New Roman"/>
          <w:spacing w:val="-1"/>
        </w:rPr>
        <w:t>(i,j))</w:t>
      </w:r>
      <w:r>
        <w:rPr>
          <w:spacing w:val="-9"/>
        </w:rPr>
        <w:t xml:space="preserve">处的灰度值。其 </w:t>
      </w:r>
      <w:r>
        <w:rPr>
          <w:spacing w:val="-1"/>
        </w:rPr>
        <w:t>p+q</w:t>
      </w:r>
      <w:r>
        <w:rPr>
          <w:spacing w:val="-30"/>
        </w:rPr>
        <w:t xml:space="preserve"> 阶</w:t>
      </w:r>
      <w:r>
        <w:t>几何矩</w:t>
      </w:r>
      <w:r>
        <w:rPr>
          <w:rFonts w:ascii="Cambria Math" w:hAnsi="Cambria Math" w:eastAsia="Cambria Math"/>
        </w:rPr>
        <w:t>𝑚</w:t>
      </w:r>
      <w:r>
        <w:rPr>
          <w:rFonts w:ascii="Cambria Math" w:hAnsi="Cambria Math" w:eastAsia="Cambria Math"/>
          <w:vertAlign w:val="subscript"/>
        </w:rPr>
        <w:t>𝑝𝑞</w:t>
      </w:r>
      <w:r>
        <w:rPr>
          <w:vertAlign w:val="baseline"/>
        </w:rPr>
        <w:t>和中心矩</w:t>
      </w:r>
      <w:r>
        <w:rPr>
          <w:rFonts w:ascii="Cambria Math" w:hAnsi="Cambria Math" w:eastAsia="Cambria Math"/>
          <w:vertAlign w:val="baseline"/>
        </w:rPr>
        <w:t>𝜇</w:t>
      </w:r>
      <w:r>
        <w:rPr>
          <w:rFonts w:ascii="Cambria Math" w:hAnsi="Cambria Math" w:eastAsia="Cambria Math"/>
          <w:vertAlign w:val="subscript"/>
        </w:rPr>
        <w:t>𝑝𝑞</w:t>
      </w:r>
      <w:r>
        <w:rPr>
          <w:vertAlign w:val="baseline"/>
        </w:rPr>
        <w:t>为公式（11）与（12）所示。</w:t>
      </w:r>
    </w:p>
    <w:p>
      <w:pPr>
        <w:spacing w:after="0" w:line="345" w:lineRule="auto"/>
        <w:sectPr>
          <w:pgSz w:w="11910" w:h="16850"/>
          <w:pgMar w:top="1600" w:right="0" w:bottom="1440" w:left="1580" w:header="0" w:footer="1256" w:gutter="0"/>
          <w:cols w:space="720" w:num="1"/>
        </w:sectPr>
      </w:pPr>
    </w:p>
    <w:p>
      <w:pPr>
        <w:pStyle w:val="9"/>
        <w:spacing w:before="7"/>
        <w:ind w:left="832"/>
        <w:rPr>
          <w:rFonts w:ascii="Cambria Math" w:hAnsi="Cambria Math" w:eastAsia="Cambria Math"/>
        </w:rPr>
      </w:pPr>
      <w:r>
        <w:pict>
          <v:shape id="_x0000_s1071" o:spid="_x0000_s1071" o:spt="202" type="#_x0000_t202" style="position:absolute;left:0pt;margin-left:165.95pt;margin-top:8.45pt;height:8.55pt;width:14.45pt;mso-position-horizontal-relative:page;z-index:-251641856;mso-width-relative:page;mso-height-relative:page;" filled="f" stroked="f" coordsize="21600,21600">
            <v:path/>
            <v:fill on="f" focussize="0,0"/>
            <v:stroke on="f" joinstyle="miter"/>
            <v:imagedata o:title=""/>
            <o:lock v:ext="edit"/>
            <v:textbox inset="0mm,0mm,0mm,0mm">
              <w:txbxContent>
                <w:p>
                  <w:pPr>
                    <w:spacing w:before="0" w:line="170" w:lineRule="exact"/>
                    <w:ind w:left="0" w:right="0" w:firstLine="0"/>
                    <w:jc w:val="left"/>
                    <w:rPr>
                      <w:rFonts w:ascii="Cambria Math" w:eastAsia="Cambria Math"/>
                      <w:sz w:val="17"/>
                    </w:rPr>
                  </w:pPr>
                  <w:r>
                    <w:rPr>
                      <w:rFonts w:ascii="Cambria Math" w:eastAsia="Cambria Math"/>
                      <w:sz w:val="17"/>
                    </w:rPr>
                    <w:t>𝑖=1</w:t>
                  </w:r>
                </w:p>
              </w:txbxContent>
            </v:textbox>
          </v:shape>
        </w:pict>
      </w:r>
      <w:r>
        <w:rPr>
          <w:rFonts w:ascii="Cambria Math" w:hAnsi="Cambria Math" w:eastAsia="Cambria Math"/>
          <w:w w:val="105"/>
        </w:rPr>
        <w:t>𝑚</w:t>
      </w:r>
      <w:r>
        <w:rPr>
          <w:rFonts w:ascii="Cambria Math" w:hAnsi="Cambria Math" w:eastAsia="Cambria Math"/>
          <w:w w:val="105"/>
          <w:vertAlign w:val="subscript"/>
        </w:rPr>
        <w:t>𝑝𝑞</w:t>
      </w:r>
      <w:r>
        <w:rPr>
          <w:rFonts w:ascii="Cambria Math" w:hAnsi="Cambria Math" w:eastAsia="Cambria Math"/>
          <w:spacing w:val="32"/>
          <w:w w:val="105"/>
          <w:vertAlign w:val="baseline"/>
        </w:rPr>
        <w:t xml:space="preserve"> </w:t>
      </w:r>
      <w:r>
        <w:rPr>
          <w:rFonts w:ascii="Cambria Math" w:hAnsi="Cambria Math" w:eastAsia="Cambria Math"/>
          <w:w w:val="105"/>
          <w:vertAlign w:val="baseline"/>
        </w:rPr>
        <w:t>=</w:t>
      </w:r>
      <w:r>
        <w:rPr>
          <w:rFonts w:ascii="Cambria Math" w:hAnsi="Cambria Math" w:eastAsia="Cambria Math"/>
          <w:spacing w:val="17"/>
          <w:w w:val="105"/>
          <w:vertAlign w:val="baseline"/>
        </w:rPr>
        <w:t xml:space="preserve"> </w:t>
      </w:r>
      <w:r>
        <w:rPr>
          <w:rFonts w:ascii="Cambria Math" w:hAnsi="Cambria Math" w:eastAsia="Cambria Math"/>
          <w:spacing w:val="-67"/>
          <w:w w:val="105"/>
          <w:position w:val="1"/>
          <w:vertAlign w:val="baseline"/>
        </w:rPr>
        <w:t>∑</w:t>
      </w:r>
      <w:r>
        <w:rPr>
          <w:rFonts w:ascii="Cambria Math" w:hAnsi="Cambria Math" w:eastAsia="Cambria Math"/>
          <w:spacing w:val="-67"/>
          <w:w w:val="105"/>
          <w:position w:val="1"/>
          <w:vertAlign w:val="superscript"/>
        </w:rPr>
        <w:t>𝑀</w:t>
      </w:r>
    </w:p>
    <w:p>
      <w:pPr>
        <w:spacing w:before="0" w:line="164" w:lineRule="exact"/>
        <w:ind w:left="309" w:right="0" w:firstLine="0"/>
        <w:jc w:val="left"/>
        <w:rPr>
          <w:rFonts w:ascii="Cambria Math" w:eastAsia="Cambria Math"/>
          <w:sz w:val="17"/>
        </w:rPr>
      </w:pPr>
      <w:r>
        <w:br w:type="column"/>
      </w:r>
      <w:r>
        <w:rPr>
          <w:rFonts w:ascii="Cambria Math" w:eastAsia="Cambria Math"/>
          <w:w w:val="105"/>
          <w:sz w:val="17"/>
        </w:rPr>
        <w:t>𝑁</w:t>
      </w:r>
    </w:p>
    <w:p>
      <w:pPr>
        <w:spacing w:before="0" w:line="176" w:lineRule="exact"/>
        <w:ind w:left="309" w:right="0" w:firstLine="0"/>
        <w:jc w:val="left"/>
        <w:rPr>
          <w:rFonts w:ascii="Cambria Math" w:eastAsia="Cambria Math"/>
          <w:sz w:val="17"/>
        </w:rPr>
      </w:pPr>
      <w:r>
        <w:pict>
          <v:shape id="_x0000_s1072" o:spid="_x0000_s1072" o:spt="202" type="#_x0000_t202" style="position:absolute;left:0pt;margin-left:182.4pt;margin-top:-5.75pt;height:12.05pt;width:8.55pt;mso-position-horizontal-relative:page;z-index:251666432;mso-width-relative:page;mso-height-relative:page;" filled="f" stroked="f" coordsize="21600,21600">
            <v:path/>
            <v:fill on="f" focussize="0,0"/>
            <v:stroke on="f" joinstyle="miter"/>
            <v:imagedata o:title=""/>
            <o:lock v:ext="edit"/>
            <v:textbox inset="0mm,0mm,0mm,0mm">
              <w:txbxContent>
                <w:p>
                  <w:pPr>
                    <w:pStyle w:val="9"/>
                    <w:spacing w:line="240" w:lineRule="exact"/>
                    <w:rPr>
                      <w:rFonts w:ascii="Cambria Math" w:hAnsi="Cambria Math"/>
                    </w:rPr>
                  </w:pPr>
                  <w:r>
                    <w:rPr>
                      <w:rFonts w:ascii="Cambria Math" w:hAnsi="Cambria Math"/>
                    </w:rPr>
                    <w:t>∑</w:t>
                  </w:r>
                </w:p>
              </w:txbxContent>
            </v:textbox>
          </v:shape>
        </w:pict>
      </w:r>
      <w:r>
        <w:rPr>
          <w:rFonts w:ascii="Cambria Math" w:eastAsia="Cambria Math"/>
          <w:w w:val="105"/>
          <w:sz w:val="17"/>
        </w:rPr>
        <w:t>𝑗=1</w:t>
      </w:r>
    </w:p>
    <w:p>
      <w:pPr>
        <w:pStyle w:val="9"/>
        <w:tabs>
          <w:tab w:val="left" w:pos="5624"/>
        </w:tabs>
        <w:spacing w:before="5"/>
        <w:ind w:left="-2"/>
      </w:pPr>
      <w:r>
        <w:br w:type="column"/>
      </w:r>
      <w:r>
        <w:rPr>
          <w:rFonts w:ascii="Cambria Math" w:eastAsia="Cambria Math"/>
        </w:rPr>
        <w:t>𝑖</w:t>
      </w:r>
      <w:r>
        <w:rPr>
          <w:rFonts w:ascii="Cambria Math" w:eastAsia="Cambria Math"/>
          <w:vertAlign w:val="superscript"/>
        </w:rPr>
        <w:t>𝑝</w:t>
      </w:r>
      <w:r>
        <w:rPr>
          <w:rFonts w:ascii="Cambria Math" w:eastAsia="Cambria Math"/>
          <w:spacing w:val="14"/>
          <w:vertAlign w:val="baseline"/>
        </w:rPr>
        <w:t xml:space="preserve"> </w:t>
      </w:r>
      <w:r>
        <w:rPr>
          <w:rFonts w:ascii="Cambria Math" w:eastAsia="Cambria Math"/>
          <w:vertAlign w:val="baseline"/>
        </w:rPr>
        <w:t>𝑗</w:t>
      </w:r>
      <w:r>
        <w:rPr>
          <w:rFonts w:ascii="Cambria Math" w:eastAsia="Cambria Math"/>
          <w:vertAlign w:val="superscript"/>
        </w:rPr>
        <w:t>𝑞</w:t>
      </w:r>
      <w:r>
        <w:rPr>
          <w:rFonts w:ascii="Cambria Math" w:eastAsia="Cambria Math"/>
          <w:vertAlign w:val="baseline"/>
        </w:rPr>
        <w:t>𝑓(𝑖,</w:t>
      </w:r>
      <w:r>
        <w:rPr>
          <w:rFonts w:ascii="Cambria Math" w:eastAsia="Cambria Math"/>
          <w:spacing w:val="-2"/>
          <w:vertAlign w:val="baseline"/>
        </w:rPr>
        <w:t xml:space="preserve"> </w:t>
      </w:r>
      <w:r>
        <w:rPr>
          <w:rFonts w:ascii="Cambria Math" w:eastAsia="Cambria Math"/>
          <w:vertAlign w:val="baseline"/>
        </w:rPr>
        <w:t>𝑗)</w:t>
      </w:r>
      <w:r>
        <w:rPr>
          <w:rFonts w:ascii="Cambria Math" w:eastAsia="Cambria Math"/>
          <w:vertAlign w:val="baseline"/>
        </w:rPr>
        <w:tab/>
      </w:r>
      <w:r>
        <w:rPr>
          <w:w w:val="105"/>
          <w:vertAlign w:val="baseline"/>
        </w:rPr>
        <w:t>（</w:t>
      </w:r>
      <w:r>
        <w:rPr>
          <w:rFonts w:ascii="Times New Roman" w:eastAsia="Times New Roman"/>
          <w:w w:val="105"/>
          <w:vertAlign w:val="baseline"/>
        </w:rPr>
        <w:t>11</w:t>
      </w:r>
      <w:r>
        <w:rPr>
          <w:w w:val="105"/>
          <w:vertAlign w:val="baseline"/>
        </w:rPr>
        <w:t>）</w:t>
      </w:r>
    </w:p>
    <w:p>
      <w:pPr>
        <w:spacing w:after="0"/>
        <w:sectPr>
          <w:type w:val="continuous"/>
          <w:pgSz w:w="11910" w:h="16850"/>
          <w:pgMar w:top="1600" w:right="0" w:bottom="1440" w:left="1580" w:header="720" w:footer="720" w:gutter="0"/>
          <w:cols w:equalWidth="0" w:num="3">
            <w:col w:w="1890" w:space="40"/>
            <w:col w:w="618" w:space="39"/>
            <w:col w:w="7743"/>
          </w:cols>
        </w:sectPr>
      </w:pPr>
    </w:p>
    <w:p>
      <w:pPr>
        <w:pStyle w:val="9"/>
        <w:spacing w:before="182" w:line="163" w:lineRule="exact"/>
        <w:ind w:left="894"/>
        <w:rPr>
          <w:rFonts w:ascii="Cambria Math" w:hAnsi="Cambria Math" w:eastAsia="Cambria Math"/>
        </w:rPr>
      </w:pPr>
      <w:r>
        <w:rPr>
          <w:rFonts w:ascii="Cambria Math" w:hAnsi="Cambria Math" w:eastAsia="Cambria Math"/>
          <w:w w:val="105"/>
        </w:rPr>
        <w:t>𝜇</w:t>
      </w:r>
      <w:r>
        <w:rPr>
          <w:rFonts w:ascii="Cambria Math" w:hAnsi="Cambria Math" w:eastAsia="Cambria Math"/>
          <w:w w:val="105"/>
          <w:vertAlign w:val="subscript"/>
        </w:rPr>
        <w:t>𝑝𝑞</w:t>
      </w:r>
      <w:r>
        <w:rPr>
          <w:rFonts w:ascii="Cambria Math" w:hAnsi="Cambria Math" w:eastAsia="Cambria Math"/>
          <w:w w:val="105"/>
          <w:vertAlign w:val="baseline"/>
        </w:rPr>
        <w:t xml:space="preserve">  </w:t>
      </w:r>
      <w:r>
        <w:rPr>
          <w:rFonts w:ascii="Cambria Math" w:hAnsi="Cambria Math" w:eastAsia="Cambria Math"/>
          <w:spacing w:val="12"/>
          <w:w w:val="105"/>
          <w:vertAlign w:val="baseline"/>
        </w:rPr>
        <w:t xml:space="preserve"> </w:t>
      </w:r>
      <w:r>
        <w:rPr>
          <w:rFonts w:ascii="Cambria Math" w:hAnsi="Cambria Math" w:eastAsia="Cambria Math"/>
          <w:w w:val="105"/>
          <w:vertAlign w:val="baseline"/>
        </w:rPr>
        <w:t xml:space="preserve">= </w:t>
      </w:r>
      <w:r>
        <w:rPr>
          <w:rFonts w:ascii="Cambria Math" w:hAnsi="Cambria Math" w:eastAsia="Cambria Math"/>
          <w:spacing w:val="52"/>
          <w:w w:val="105"/>
          <w:vertAlign w:val="baseline"/>
        </w:rPr>
        <w:t xml:space="preserve"> </w:t>
      </w:r>
      <w:r>
        <w:rPr>
          <w:rFonts w:ascii="Cambria Math" w:hAnsi="Cambria Math" w:eastAsia="Cambria Math"/>
          <w:w w:val="105"/>
          <w:position w:val="1"/>
          <w:vertAlign w:val="baseline"/>
        </w:rPr>
        <w:t>∑</w:t>
      </w:r>
      <w:r>
        <w:rPr>
          <w:rFonts w:ascii="Cambria Math" w:hAnsi="Cambria Math" w:eastAsia="Cambria Math"/>
          <w:w w:val="105"/>
          <w:position w:val="1"/>
          <w:vertAlign w:val="superscript"/>
        </w:rPr>
        <w:t>𝑀</w:t>
      </w:r>
      <w:r>
        <w:rPr>
          <w:rFonts w:ascii="Cambria Math" w:hAnsi="Cambria Math" w:eastAsia="Cambria Math"/>
          <w:spacing w:val="1"/>
          <w:w w:val="105"/>
          <w:position w:val="1"/>
          <w:vertAlign w:val="baseline"/>
        </w:rPr>
        <w:t xml:space="preserve"> </w:t>
      </w:r>
      <w:r>
        <w:rPr>
          <w:rFonts w:ascii="Cambria Math" w:hAnsi="Cambria Math" w:eastAsia="Cambria Math"/>
          <w:spacing w:val="-74"/>
          <w:w w:val="105"/>
          <w:position w:val="1"/>
          <w:vertAlign w:val="baseline"/>
        </w:rPr>
        <w:t>∑</w:t>
      </w:r>
      <w:r>
        <w:rPr>
          <w:rFonts w:ascii="Cambria Math" w:hAnsi="Cambria Math" w:eastAsia="Cambria Math"/>
          <w:spacing w:val="-74"/>
          <w:w w:val="105"/>
          <w:position w:val="1"/>
          <w:vertAlign w:val="superscript"/>
        </w:rPr>
        <w:t>𝑁</w:t>
      </w:r>
    </w:p>
    <w:p>
      <w:pPr>
        <w:pStyle w:val="9"/>
        <w:spacing w:before="152" w:line="193" w:lineRule="exact"/>
        <w:ind w:left="138"/>
      </w:pPr>
      <w:r>
        <w:br w:type="column"/>
      </w:r>
      <w:r>
        <w:rPr>
          <w:rFonts w:ascii="Cambria Math" w:hAnsi="Cambria Math" w:eastAsia="Cambria Math"/>
          <w:spacing w:val="1"/>
        </w:rPr>
        <w:t>(</w:t>
      </w:r>
      <w:r>
        <w:rPr>
          <w:rFonts w:ascii="Cambria Math" w:hAnsi="Cambria Math" w:eastAsia="Cambria Math"/>
        </w:rPr>
        <w:t>𝑖</w:t>
      </w:r>
      <w:r>
        <w:rPr>
          <w:rFonts w:ascii="Cambria Math" w:hAnsi="Cambria Math" w:eastAsia="Cambria Math"/>
          <w:spacing w:val="1"/>
        </w:rPr>
        <w:t xml:space="preserve"> − </w:t>
      </w:r>
      <w:r>
        <w:rPr>
          <w:rFonts w:ascii="Cambria Math" w:hAnsi="Cambria Math" w:eastAsia="Cambria Math"/>
          <w:spacing w:val="7"/>
        </w:rPr>
        <w:t>𝑖</w:t>
      </w:r>
      <w:r>
        <w:rPr>
          <w:rFonts w:ascii="Cambria Math" w:hAnsi="Cambria Math" w:eastAsia="Cambria Math"/>
          <w:spacing w:val="-90"/>
        </w:rPr>
        <w:t>)</w:t>
      </w:r>
      <w:r>
        <w:rPr>
          <w:rFonts w:ascii="Cambria Math" w:hAnsi="Cambria Math" w:eastAsia="Cambria Math"/>
          <w:position w:val="4"/>
        </w:rPr>
        <w:t>̅</w:t>
      </w:r>
      <w:r>
        <w:rPr>
          <w:rFonts w:ascii="Cambria Math" w:hAnsi="Cambria Math" w:eastAsia="Cambria Math"/>
          <w:spacing w:val="-8"/>
          <w:position w:val="4"/>
        </w:rPr>
        <w:t xml:space="preserve">  </w:t>
      </w:r>
      <w:r>
        <w:rPr>
          <w:rFonts w:ascii="Cambria Math" w:hAnsi="Cambria Math" w:eastAsia="Cambria Math"/>
          <w:spacing w:val="12"/>
          <w:w w:val="113"/>
          <w:position w:val="9"/>
          <w:sz w:val="17"/>
        </w:rPr>
        <w:t>𝑝</w:t>
      </w:r>
      <w:r>
        <w:rPr>
          <w:rFonts w:ascii="Cambria Math" w:hAnsi="Cambria Math" w:eastAsia="Cambria Math"/>
          <w:spacing w:val="1"/>
        </w:rPr>
        <w:t>(</w:t>
      </w:r>
      <w:r>
        <w:rPr>
          <w:rFonts w:ascii="Cambria Math" w:hAnsi="Cambria Math" w:eastAsia="Cambria Math"/>
        </w:rPr>
        <w:t xml:space="preserve">𝑗 − </w:t>
      </w:r>
      <w:r>
        <w:rPr>
          <w:rFonts w:ascii="Cambria Math" w:hAnsi="Cambria Math" w:eastAsia="Cambria Math"/>
          <w:spacing w:val="4"/>
        </w:rPr>
        <w:t>𝑗</w:t>
      </w:r>
      <w:r>
        <w:rPr>
          <w:rFonts w:ascii="Cambria Math" w:hAnsi="Cambria Math" w:eastAsia="Cambria Math"/>
          <w:spacing w:val="1"/>
        </w:rPr>
        <w:t>)</w:t>
      </w:r>
      <w:r>
        <w:rPr>
          <w:rFonts w:ascii="Cambria Math" w:hAnsi="Cambria Math" w:eastAsia="Cambria Math"/>
          <w:w w:val="118"/>
          <w:vertAlign w:val="superscript"/>
        </w:rPr>
        <w:t>𝑞</w:t>
      </w:r>
      <w:r>
        <w:rPr>
          <w:rFonts w:ascii="Cambria Math" w:hAnsi="Cambria Math" w:eastAsia="Cambria Math"/>
          <w:spacing w:val="1"/>
          <w:vertAlign w:val="baseline"/>
        </w:rPr>
        <w:t xml:space="preserve"> </w:t>
      </w:r>
      <w:r>
        <w:rPr>
          <w:rFonts w:ascii="Cambria Math" w:hAnsi="Cambria Math" w:eastAsia="Cambria Math"/>
          <w:spacing w:val="7"/>
          <w:vertAlign w:val="baseline"/>
        </w:rPr>
        <w:t>𝑓</w:t>
      </w:r>
      <w:r>
        <w:rPr>
          <w:rFonts w:ascii="Cambria Math" w:hAnsi="Cambria Math" w:eastAsia="Cambria Math"/>
          <w:spacing w:val="1"/>
          <w:vertAlign w:val="baseline"/>
        </w:rPr>
        <w:t>(</w:t>
      </w:r>
      <w:r>
        <w:rPr>
          <w:rFonts w:ascii="Cambria Math" w:hAnsi="Cambria Math" w:eastAsia="Cambria Math"/>
          <w:spacing w:val="5"/>
          <w:vertAlign w:val="baseline"/>
        </w:rPr>
        <w:t>𝑖</w:t>
      </w:r>
      <w:r>
        <w:rPr>
          <w:rFonts w:ascii="Cambria Math" w:hAnsi="Cambria Math" w:eastAsia="Cambria Math"/>
          <w:spacing w:val="-7"/>
          <w:vertAlign w:val="baseline"/>
        </w:rPr>
        <w:t xml:space="preserve">, </w:t>
      </w:r>
      <w:r>
        <w:rPr>
          <w:rFonts w:ascii="Cambria Math" w:hAnsi="Cambria Math" w:eastAsia="Cambria Math"/>
          <w:spacing w:val="4"/>
          <w:vertAlign w:val="baseline"/>
        </w:rPr>
        <w:t>𝑗</w:t>
      </w:r>
      <w:r>
        <w:rPr>
          <w:rFonts w:ascii="Cambria Math" w:hAnsi="Cambria Math" w:eastAsia="Cambria Math"/>
          <w:spacing w:val="1"/>
          <w:vertAlign w:val="baseline"/>
        </w:rPr>
        <w:t>)</w:t>
      </w:r>
      <w:r>
        <w:rPr>
          <w:spacing w:val="-5"/>
          <w:vertAlign w:val="baseline"/>
        </w:rPr>
        <w:t xml:space="preserve">其中 </w:t>
      </w:r>
      <w:r>
        <w:rPr>
          <w:rFonts w:ascii="Cambria Math" w:hAnsi="Cambria Math" w:eastAsia="Cambria Math"/>
          <w:spacing w:val="17"/>
          <w:vertAlign w:val="baseline"/>
        </w:rPr>
        <w:t>𝑖</w:t>
      </w:r>
      <w:r>
        <w:rPr>
          <w:rFonts w:ascii="Cambria Math" w:hAnsi="Cambria Math" w:eastAsia="Cambria Math"/>
          <w:position w:val="4"/>
          <w:vertAlign w:val="baseline"/>
        </w:rPr>
        <w:t>̅</w:t>
      </w:r>
      <w:r>
        <w:rPr>
          <w:rFonts w:ascii="Cambria Math" w:hAnsi="Cambria Math" w:eastAsia="Cambria Math"/>
          <w:spacing w:val="2"/>
          <w:position w:val="4"/>
          <w:vertAlign w:val="baseline"/>
        </w:rPr>
        <w:t xml:space="preserve"> </w:t>
      </w:r>
      <w:r>
        <w:rPr>
          <w:rFonts w:ascii="Cambria Math" w:hAnsi="Cambria Math" w:eastAsia="Cambria Math"/>
          <w:spacing w:val="7"/>
          <w:vertAlign w:val="baseline"/>
        </w:rPr>
        <w:t xml:space="preserve">= </w:t>
      </w:r>
      <w:r>
        <w:rPr>
          <w:rFonts w:ascii="Cambria Math" w:hAnsi="Cambria Math" w:eastAsia="Cambria Math"/>
          <w:spacing w:val="-5"/>
          <w:vertAlign w:val="baseline"/>
        </w:rPr>
        <w:t>𝑚</w:t>
      </w:r>
      <w:r>
        <w:rPr>
          <w:rFonts w:ascii="Cambria Math" w:hAnsi="Cambria Math" w:eastAsia="Cambria Math"/>
          <w:spacing w:val="-1"/>
          <w:w w:val="111"/>
          <w:vertAlign w:val="subscript"/>
        </w:rPr>
        <w:t>1</w:t>
      </w:r>
      <w:r>
        <w:rPr>
          <w:rFonts w:ascii="Cambria Math" w:hAnsi="Cambria Math" w:eastAsia="Cambria Math"/>
          <w:spacing w:val="9"/>
          <w:w w:val="111"/>
          <w:vertAlign w:val="subscript"/>
        </w:rPr>
        <w:t>0</w:t>
      </w:r>
      <w:r>
        <w:rPr>
          <w:rFonts w:ascii="Cambria Math" w:hAnsi="Cambria Math" w:eastAsia="Cambria Math"/>
          <w:spacing w:val="-1"/>
          <w:vertAlign w:val="baseline"/>
        </w:rPr>
        <w:t>/</w:t>
      </w:r>
      <w:r>
        <w:rPr>
          <w:rFonts w:ascii="Cambria Math" w:hAnsi="Cambria Math" w:eastAsia="Cambria Math"/>
          <w:vertAlign w:val="baseline"/>
        </w:rPr>
        <w:t>𝑚</w:t>
      </w:r>
      <w:r>
        <w:rPr>
          <w:rFonts w:ascii="Cambria Math" w:hAnsi="Cambria Math" w:eastAsia="Cambria Math"/>
          <w:spacing w:val="-1"/>
          <w:w w:val="111"/>
          <w:vertAlign w:val="subscript"/>
        </w:rPr>
        <w:t>0</w:t>
      </w:r>
      <w:r>
        <w:rPr>
          <w:rFonts w:ascii="Cambria Math" w:hAnsi="Cambria Math" w:eastAsia="Cambria Math"/>
          <w:spacing w:val="9"/>
          <w:w w:val="111"/>
          <w:vertAlign w:val="subscript"/>
        </w:rPr>
        <w:t>0</w:t>
      </w:r>
      <w:r>
        <w:rPr>
          <w:rFonts w:ascii="Cambria Math" w:hAnsi="Cambria Math" w:eastAsia="Cambria Math"/>
          <w:spacing w:val="-7"/>
          <w:vertAlign w:val="baseline"/>
        </w:rPr>
        <w:t xml:space="preserve">, </w:t>
      </w:r>
      <w:r>
        <w:rPr>
          <w:rFonts w:ascii="Cambria Math" w:hAnsi="Cambria Math" w:eastAsia="Cambria Math"/>
          <w:spacing w:val="12"/>
          <w:vertAlign w:val="baseline"/>
        </w:rPr>
        <w:t>𝑗</w:t>
      </w:r>
      <w:r>
        <w:rPr>
          <w:rFonts w:ascii="Cambria Math" w:hAnsi="Cambria Math" w:eastAsia="Cambria Math"/>
          <w:vertAlign w:val="baseline"/>
        </w:rPr>
        <w:t>̅</w:t>
      </w:r>
      <w:r>
        <w:rPr>
          <w:rFonts w:ascii="Cambria Math" w:hAnsi="Cambria Math" w:eastAsia="Cambria Math"/>
          <w:spacing w:val="5"/>
          <w:vertAlign w:val="baseline"/>
        </w:rPr>
        <w:t xml:space="preserve"> = </w:t>
      </w:r>
      <w:r>
        <w:rPr>
          <w:rFonts w:ascii="Cambria Math" w:hAnsi="Cambria Math" w:eastAsia="Cambria Math"/>
          <w:vertAlign w:val="baseline"/>
        </w:rPr>
        <w:t>𝑚</w:t>
      </w:r>
      <w:r>
        <w:rPr>
          <w:rFonts w:ascii="Cambria Math" w:hAnsi="Cambria Math" w:eastAsia="Cambria Math"/>
          <w:spacing w:val="-1"/>
          <w:w w:val="111"/>
          <w:vertAlign w:val="subscript"/>
        </w:rPr>
        <w:t>0</w:t>
      </w:r>
      <w:r>
        <w:rPr>
          <w:rFonts w:ascii="Cambria Math" w:hAnsi="Cambria Math" w:eastAsia="Cambria Math"/>
          <w:spacing w:val="9"/>
          <w:w w:val="111"/>
          <w:vertAlign w:val="subscript"/>
        </w:rPr>
        <w:t>1</w:t>
      </w:r>
      <w:r>
        <w:rPr>
          <w:rFonts w:ascii="Cambria Math" w:hAnsi="Cambria Math" w:eastAsia="Cambria Math"/>
          <w:spacing w:val="-1"/>
          <w:vertAlign w:val="baseline"/>
        </w:rPr>
        <w:t>/</w:t>
      </w:r>
      <w:r>
        <w:rPr>
          <w:rFonts w:ascii="Cambria Math" w:hAnsi="Cambria Math" w:eastAsia="Cambria Math"/>
          <w:vertAlign w:val="baseline"/>
        </w:rPr>
        <w:t>𝑚</w:t>
      </w:r>
      <w:r>
        <w:rPr>
          <w:rFonts w:ascii="Cambria Math" w:hAnsi="Cambria Math" w:eastAsia="Cambria Math"/>
          <w:spacing w:val="-1"/>
          <w:w w:val="111"/>
          <w:vertAlign w:val="subscript"/>
        </w:rPr>
        <w:t>0</w:t>
      </w:r>
      <w:r>
        <w:rPr>
          <w:rFonts w:ascii="Cambria Math" w:hAnsi="Cambria Math" w:eastAsia="Cambria Math"/>
          <w:w w:val="111"/>
          <w:vertAlign w:val="subscript"/>
        </w:rPr>
        <w:t>0</w:t>
      </w:r>
      <w:r>
        <w:rPr>
          <w:rFonts w:ascii="Cambria Math" w:hAnsi="Cambria Math" w:eastAsia="Cambria Math"/>
          <w:spacing w:val="11"/>
          <w:vertAlign w:val="baseline"/>
        </w:rPr>
        <w:t xml:space="preserve">  </w:t>
      </w:r>
      <w:r>
        <w:rPr>
          <w:vertAlign w:val="baseline"/>
        </w:rPr>
        <w:t>（</w:t>
      </w:r>
      <w:r>
        <w:rPr>
          <w:rFonts w:ascii="Times New Roman" w:hAnsi="Times New Roman" w:eastAsia="Times New Roman"/>
          <w:vertAlign w:val="baseline"/>
        </w:rPr>
        <w:t>12</w:t>
      </w:r>
      <w:r>
        <w:rPr>
          <w:vertAlign w:val="baseline"/>
        </w:rPr>
        <w:t>）</w:t>
      </w:r>
    </w:p>
    <w:p>
      <w:pPr>
        <w:spacing w:after="0" w:line="193" w:lineRule="exact"/>
        <w:sectPr>
          <w:type w:val="continuous"/>
          <w:pgSz w:w="11910" w:h="16850"/>
          <w:pgMar w:top="1600" w:right="0" w:bottom="1440" w:left="1580" w:header="720" w:footer="720" w:gutter="0"/>
          <w:cols w:equalWidth="0" w:num="2">
            <w:col w:w="2361" w:space="40"/>
            <w:col w:w="7929"/>
          </w:cols>
        </w:sectPr>
      </w:pPr>
    </w:p>
    <w:p>
      <w:pPr>
        <w:tabs>
          <w:tab w:val="left" w:pos="2232"/>
        </w:tabs>
        <w:spacing w:before="0" w:line="171" w:lineRule="exact"/>
        <w:ind w:left="1732" w:right="0" w:firstLine="0"/>
        <w:jc w:val="left"/>
        <w:rPr>
          <w:rFonts w:ascii="Cambria Math" w:eastAsia="Cambria Math"/>
          <w:sz w:val="17"/>
        </w:rPr>
      </w:pPr>
      <w:r>
        <w:rPr>
          <w:rFonts w:ascii="Cambria Math" w:eastAsia="Cambria Math"/>
          <w:w w:val="110"/>
          <w:sz w:val="17"/>
        </w:rPr>
        <w:t>𝑖=1</w:t>
      </w:r>
      <w:r>
        <w:rPr>
          <w:rFonts w:ascii="Cambria Math" w:eastAsia="Cambria Math"/>
          <w:w w:val="110"/>
          <w:sz w:val="17"/>
        </w:rPr>
        <w:tab/>
      </w:r>
      <w:r>
        <w:rPr>
          <w:rFonts w:ascii="Cambria Math" w:eastAsia="Cambria Math"/>
          <w:w w:val="110"/>
          <w:sz w:val="17"/>
        </w:rPr>
        <w:t>𝑗=1</w:t>
      </w:r>
    </w:p>
    <w:p>
      <w:pPr>
        <w:pStyle w:val="9"/>
        <w:spacing w:before="8"/>
        <w:rPr>
          <w:rFonts w:ascii="Cambria Math"/>
          <w:sz w:val="18"/>
        </w:rPr>
      </w:pPr>
    </w:p>
    <w:p>
      <w:pPr>
        <w:pStyle w:val="9"/>
        <w:spacing w:before="67"/>
        <w:ind w:left="714"/>
      </w:pPr>
      <w:r>
        <w:t>为了消除图像比例变化带来的影响，定义规格化中心矩为公式（13）。</w:t>
      </w:r>
    </w:p>
    <w:p>
      <w:pPr>
        <w:spacing w:after="0"/>
        <w:sectPr>
          <w:type w:val="continuous"/>
          <w:pgSz w:w="11910" w:h="16850"/>
          <w:pgMar w:top="1600" w:right="0" w:bottom="1440" w:left="1580" w:header="720" w:footer="720" w:gutter="0"/>
          <w:cols w:space="720" w:num="1"/>
        </w:sectPr>
      </w:pPr>
    </w:p>
    <w:p>
      <w:pPr>
        <w:spacing w:before="187"/>
        <w:ind w:left="0" w:right="0" w:firstLine="0"/>
        <w:jc w:val="right"/>
        <w:rPr>
          <w:rFonts w:ascii="Cambria Math" w:hAnsi="Cambria Math" w:eastAsia="Cambria Math"/>
          <w:sz w:val="17"/>
        </w:rPr>
      </w:pPr>
      <w:r>
        <w:rPr>
          <w:rFonts w:ascii="Cambria Math" w:hAnsi="Cambria Math" w:eastAsia="Cambria Math"/>
          <w:color w:val="333333"/>
          <w:w w:val="110"/>
          <w:position w:val="5"/>
          <w:sz w:val="24"/>
        </w:rPr>
        <w:t>η</w:t>
      </w:r>
      <w:r>
        <w:rPr>
          <w:rFonts w:ascii="Cambria Math" w:hAnsi="Cambria Math" w:eastAsia="Cambria Math"/>
          <w:w w:val="110"/>
          <w:sz w:val="17"/>
        </w:rPr>
        <w:t>𝑝𝑞</w:t>
      </w:r>
    </w:p>
    <w:p>
      <w:pPr>
        <w:spacing w:before="119" w:line="168" w:lineRule="auto"/>
        <w:ind w:left="39" w:right="0" w:firstLine="0"/>
        <w:jc w:val="left"/>
        <w:rPr>
          <w:rFonts w:ascii="Cambria Math" w:hAnsi="Cambria Math" w:eastAsia="Cambria Math"/>
          <w:sz w:val="14"/>
        </w:rPr>
      </w:pPr>
      <w:r>
        <w:br w:type="column"/>
      </w:r>
      <w:r>
        <w:rPr>
          <w:rFonts w:ascii="Cambria Math" w:hAnsi="Cambria Math" w:eastAsia="Cambria Math"/>
          <w:w w:val="110"/>
          <w:position w:val="-15"/>
          <w:sz w:val="24"/>
        </w:rPr>
        <w:t xml:space="preserve">= </w:t>
      </w:r>
      <w:r>
        <w:rPr>
          <w:rFonts w:ascii="Cambria Math" w:hAnsi="Cambria Math" w:eastAsia="Cambria Math"/>
          <w:color w:val="333333"/>
          <w:spacing w:val="4"/>
          <w:w w:val="110"/>
          <w:sz w:val="24"/>
          <w:u w:val="single" w:color="000000"/>
        </w:rPr>
        <w:t xml:space="preserve"> </w:t>
      </w:r>
      <w:r>
        <w:rPr>
          <w:rFonts w:ascii="Cambria Math" w:hAnsi="Cambria Math" w:eastAsia="Cambria Math"/>
          <w:color w:val="333333"/>
          <w:w w:val="110"/>
          <w:sz w:val="17"/>
          <w:u w:val="single" w:color="000000"/>
        </w:rPr>
        <w:t>μ</w:t>
      </w:r>
      <w:r>
        <w:rPr>
          <w:rFonts w:ascii="Cambria Math" w:hAnsi="Cambria Math" w:eastAsia="Cambria Math"/>
          <w:w w:val="110"/>
          <w:position w:val="-2"/>
          <w:sz w:val="14"/>
          <w:u w:val="single"/>
        </w:rPr>
        <w:t>𝑝𝑞</w:t>
      </w:r>
      <w:r>
        <w:rPr>
          <w:rFonts w:ascii="Cambria Math" w:hAnsi="Cambria Math" w:eastAsia="Cambria Math"/>
          <w:position w:val="-2"/>
          <w:sz w:val="14"/>
          <w:u w:val="single"/>
        </w:rPr>
        <w:t xml:space="preserve"> </w:t>
      </w:r>
      <w:r>
        <w:rPr>
          <w:rFonts w:ascii="Cambria Math" w:hAnsi="Cambria Math" w:eastAsia="Cambria Math"/>
          <w:spacing w:val="-3"/>
          <w:position w:val="-2"/>
          <w:sz w:val="14"/>
          <w:u w:val="single"/>
        </w:rPr>
        <w:t xml:space="preserve"> </w:t>
      </w:r>
    </w:p>
    <w:p>
      <w:pPr>
        <w:spacing w:before="0" w:line="189" w:lineRule="exact"/>
        <w:ind w:left="286" w:right="0" w:firstLine="0"/>
        <w:jc w:val="left"/>
        <w:rPr>
          <w:rFonts w:ascii="Cambria Math" w:hAnsi="Cambria Math" w:eastAsia="Cambria Math"/>
          <w:sz w:val="14"/>
        </w:rPr>
      </w:pPr>
      <w:r>
        <w:rPr>
          <w:rFonts w:ascii="Cambria Math" w:hAnsi="Cambria Math" w:eastAsia="Cambria Math"/>
          <w:color w:val="333333"/>
          <w:w w:val="120"/>
          <w:position w:val="3"/>
          <w:sz w:val="17"/>
        </w:rPr>
        <w:t>μ</w:t>
      </w:r>
      <w:r>
        <w:rPr>
          <w:rFonts w:ascii="Cambria Math" w:hAnsi="Cambria Math" w:eastAsia="Cambria Math"/>
          <w:w w:val="120"/>
          <w:sz w:val="14"/>
        </w:rPr>
        <w:t>𝑝𝑞</w:t>
      </w:r>
      <w:r>
        <w:rPr>
          <w:rFonts w:ascii="Cambria Math" w:hAnsi="Cambria Math" w:eastAsia="Cambria Math"/>
          <w:w w:val="120"/>
          <w:position w:val="8"/>
          <w:sz w:val="14"/>
        </w:rPr>
        <w:t>𝜌</w:t>
      </w:r>
    </w:p>
    <w:p>
      <w:pPr>
        <w:tabs>
          <w:tab w:val="left" w:pos="4965"/>
        </w:tabs>
        <w:spacing w:before="116" w:line="315" w:lineRule="exact"/>
        <w:ind w:left="159" w:right="0" w:firstLine="0"/>
        <w:jc w:val="left"/>
        <w:rPr>
          <w:sz w:val="24"/>
        </w:rPr>
      </w:pPr>
      <w:r>
        <w:br w:type="column"/>
      </w:r>
      <w:r>
        <w:rPr>
          <w:sz w:val="24"/>
        </w:rPr>
        <w:t>其中</w:t>
      </w:r>
      <w:r>
        <w:rPr>
          <w:spacing w:val="36"/>
          <w:sz w:val="24"/>
        </w:rPr>
        <w:t xml:space="preserve"> </w:t>
      </w:r>
      <w:r>
        <w:rPr>
          <w:rFonts w:ascii="Cambria Math" w:eastAsia="Cambria Math"/>
          <w:sz w:val="24"/>
        </w:rPr>
        <w:t>𝜌</w:t>
      </w:r>
      <w:r>
        <w:rPr>
          <w:rFonts w:ascii="Cambria Math" w:eastAsia="Cambria Math"/>
          <w:spacing w:val="15"/>
          <w:sz w:val="24"/>
        </w:rPr>
        <w:t xml:space="preserve"> </w:t>
      </w:r>
      <w:r>
        <w:rPr>
          <w:rFonts w:ascii="Cambria Math" w:eastAsia="Cambria Math"/>
          <w:sz w:val="24"/>
        </w:rPr>
        <w:t>=</w:t>
      </w:r>
      <w:r>
        <w:rPr>
          <w:rFonts w:ascii="Cambria Math" w:eastAsia="Cambria Math"/>
          <w:spacing w:val="17"/>
          <w:sz w:val="24"/>
        </w:rPr>
        <w:t xml:space="preserve"> </w:t>
      </w:r>
      <w:r>
        <w:rPr>
          <w:rFonts w:ascii="Cambria Math" w:eastAsia="Cambria Math"/>
          <w:position w:val="14"/>
          <w:sz w:val="17"/>
        </w:rPr>
        <w:t>𝑝+𝑞</w:t>
      </w:r>
      <w:r>
        <w:rPr>
          <w:rFonts w:ascii="Cambria Math" w:eastAsia="Cambria Math"/>
          <w:spacing w:val="23"/>
          <w:position w:val="14"/>
          <w:sz w:val="17"/>
        </w:rPr>
        <w:t xml:space="preserve"> </w:t>
      </w:r>
      <w:r>
        <w:rPr>
          <w:rFonts w:ascii="Cambria Math" w:eastAsia="Cambria Math"/>
          <w:sz w:val="24"/>
        </w:rPr>
        <w:t>+</w:t>
      </w:r>
      <w:r>
        <w:rPr>
          <w:rFonts w:ascii="Cambria Math" w:eastAsia="Cambria Math"/>
          <w:spacing w:val="1"/>
          <w:sz w:val="24"/>
        </w:rPr>
        <w:t xml:space="preserve"> </w:t>
      </w:r>
      <w:r>
        <w:rPr>
          <w:rFonts w:ascii="Cambria Math" w:eastAsia="Cambria Math"/>
          <w:sz w:val="24"/>
        </w:rPr>
        <w:t>1</w:t>
      </w:r>
      <w:r>
        <w:rPr>
          <w:rFonts w:ascii="Cambria Math" w:eastAsia="Cambria Math"/>
          <w:sz w:val="24"/>
        </w:rPr>
        <w:tab/>
      </w:r>
      <w:r>
        <w:rPr>
          <w:sz w:val="24"/>
        </w:rPr>
        <w:t>（</w:t>
      </w:r>
      <w:r>
        <w:rPr>
          <w:rFonts w:ascii="Times New Roman" w:eastAsia="Times New Roman"/>
          <w:sz w:val="24"/>
        </w:rPr>
        <w:t>13</w:t>
      </w:r>
      <w:r>
        <w:rPr>
          <w:sz w:val="24"/>
        </w:rPr>
        <w:t xml:space="preserve">） </w:t>
      </w:r>
    </w:p>
    <w:p>
      <w:pPr>
        <w:spacing w:before="0" w:line="145" w:lineRule="exact"/>
        <w:ind w:left="1357" w:right="0" w:firstLine="0"/>
        <w:jc w:val="left"/>
        <w:rPr>
          <w:rFonts w:ascii="Cambria Math"/>
          <w:sz w:val="17"/>
        </w:rPr>
      </w:pPr>
      <w:r>
        <w:pict>
          <v:rect id="_x0000_s1073" o:spid="_x0000_s1073" o:spt="1" style="position:absolute;left:0pt;margin-left:302.3pt;margin-top:-4.45pt;height:0.8pt;width:17.05pt;mso-position-horizontal-relative:page;z-index:-251642880;mso-width-relative:page;mso-height-relative:page;" fillcolor="#000000" filled="t" stroked="f" coordsize="21600,21600">
            <v:path/>
            <v:fill on="t" focussize="0,0"/>
            <v:stroke on="f"/>
            <v:imagedata o:title=""/>
            <o:lock v:ext="edit"/>
          </v:rect>
        </w:pict>
      </w:r>
      <w:r>
        <w:rPr>
          <w:rFonts w:ascii="Cambria Math"/>
          <w:w w:val="104"/>
          <w:sz w:val="17"/>
        </w:rPr>
        <w:t>2</w:t>
      </w:r>
    </w:p>
    <w:p>
      <w:pPr>
        <w:spacing w:after="0" w:line="145" w:lineRule="exact"/>
        <w:jc w:val="left"/>
        <w:rPr>
          <w:rFonts w:ascii="Cambria Math"/>
          <w:sz w:val="17"/>
        </w:rPr>
        <w:sectPr>
          <w:type w:val="continuous"/>
          <w:pgSz w:w="11910" w:h="16850"/>
          <w:pgMar w:top="1600" w:right="0" w:bottom="1440" w:left="1580" w:header="720" w:footer="720" w:gutter="0"/>
          <w:cols w:equalWidth="0" w:num="3">
            <w:col w:w="2460" w:space="40"/>
            <w:col w:w="690" w:space="39"/>
            <w:col w:w="7101"/>
          </w:cols>
        </w:sectPr>
      </w:pPr>
    </w:p>
    <w:p>
      <w:pPr>
        <w:pStyle w:val="9"/>
        <w:spacing w:before="9"/>
        <w:rPr>
          <w:rFonts w:ascii="Cambria Math"/>
          <w:sz w:val="18"/>
        </w:rPr>
      </w:pPr>
    </w:p>
    <w:p>
      <w:pPr>
        <w:pStyle w:val="9"/>
        <w:spacing w:before="74"/>
        <w:ind w:left="702"/>
      </w:pPr>
      <w:r>
        <w:rPr>
          <w:spacing w:val="-11"/>
        </w:rPr>
        <w:t xml:space="preserve">利用二阶和三阶规格中心矩可以导出下面 </w:t>
      </w:r>
      <w:r>
        <w:rPr>
          <w:rFonts w:ascii="Times New Roman" w:eastAsia="Times New Roman"/>
        </w:rPr>
        <w:t>7</w:t>
      </w:r>
      <w:r>
        <w:rPr>
          <w:rFonts w:ascii="Times New Roman" w:eastAsia="Times New Roman"/>
          <w:spacing w:val="-2"/>
        </w:rPr>
        <w:t xml:space="preserve"> </w:t>
      </w:r>
      <w:r>
        <w:rPr>
          <w:spacing w:val="-8"/>
        </w:rPr>
        <w:t>个不变矩组</w:t>
      </w:r>
      <w:r>
        <w:rPr>
          <w:rFonts w:ascii="Times New Roman" w:eastAsia="Times New Roman"/>
          <w:spacing w:val="-5"/>
        </w:rPr>
        <w:t>(M1</w:t>
      </w:r>
      <w:r>
        <w:rPr>
          <w:spacing w:val="-5"/>
        </w:rPr>
        <w:t>，</w:t>
      </w:r>
      <w:r>
        <w:rPr>
          <w:rFonts w:ascii="Times New Roman" w:eastAsia="Times New Roman"/>
          <w:spacing w:val="-5"/>
        </w:rPr>
        <w:t>M7)</w:t>
      </w:r>
      <w:r>
        <w:rPr>
          <w:spacing w:val="-7"/>
        </w:rPr>
        <w:t>，如公式</w:t>
      </w:r>
      <w:r>
        <w:rPr>
          <w:spacing w:val="-4"/>
        </w:rPr>
        <w:t>（</w:t>
      </w:r>
      <w:r>
        <w:rPr>
          <w:rFonts w:ascii="Times New Roman" w:eastAsia="Times New Roman"/>
          <w:spacing w:val="-4"/>
        </w:rPr>
        <w:t>14</w:t>
      </w:r>
      <w:r>
        <w:rPr>
          <w:spacing w:val="-4"/>
        </w:rPr>
        <w:t>）</w:t>
      </w:r>
    </w:p>
    <w:p>
      <w:pPr>
        <w:pStyle w:val="9"/>
        <w:spacing w:before="136"/>
        <w:ind w:left="234"/>
      </w:pPr>
      <w:r>
        <w:rPr>
          <w:spacing w:val="-5"/>
        </w:rPr>
        <w:t>至</w:t>
      </w:r>
      <w:r>
        <w:rPr>
          <w:spacing w:val="-6"/>
        </w:rPr>
        <w:t>（</w:t>
      </w:r>
      <w:r>
        <w:rPr>
          <w:rFonts w:ascii="Times New Roman" w:eastAsia="Times New Roman"/>
          <w:spacing w:val="-6"/>
        </w:rPr>
        <w:t>20</w:t>
      </w:r>
      <w:r>
        <w:rPr>
          <w:spacing w:val="-6"/>
        </w:rPr>
        <w:t>）</w:t>
      </w:r>
      <w:r>
        <w:rPr>
          <w:spacing w:val="-8"/>
        </w:rPr>
        <w:t>，它们在图像平移、旋转和比例变化时保持不变。</w:t>
      </w:r>
    </w:p>
    <w:p>
      <w:pPr>
        <w:pStyle w:val="9"/>
        <w:tabs>
          <w:tab w:val="left" w:pos="8110"/>
        </w:tabs>
        <w:spacing w:before="22"/>
        <w:ind w:left="234"/>
      </w:pPr>
      <w:r>
        <w:rPr>
          <w:rFonts w:ascii="Cambria Math" w:hAnsi="Cambria Math" w:eastAsia="Cambria Math"/>
          <w:color w:val="333333"/>
          <w:w w:val="105"/>
        </w:rPr>
        <w:t>M</w:t>
      </w:r>
      <w:r>
        <w:rPr>
          <w:rFonts w:ascii="Cambria Math" w:hAnsi="Cambria Math" w:eastAsia="Cambria Math"/>
          <w:w w:val="105"/>
          <w:vertAlign w:val="subscript"/>
        </w:rPr>
        <w:t>1</w:t>
      </w:r>
      <w:r>
        <w:rPr>
          <w:rFonts w:ascii="Cambria Math" w:hAnsi="Cambria Math" w:eastAsia="Cambria Math"/>
          <w:spacing w:val="15"/>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9"/>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20</w:t>
      </w:r>
      <w:r>
        <w:rPr>
          <w:rFonts w:ascii="Cambria Math" w:hAnsi="Cambria Math" w:eastAsia="Cambria Math"/>
          <w:spacing w:val="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02</w:t>
      </w:r>
      <w:r>
        <w:rPr>
          <w:rFonts w:ascii="Cambria Math" w:hAnsi="Cambria Math" w:eastAsia="Cambria Math"/>
          <w:w w:val="105"/>
          <w:vertAlign w:val="baseline"/>
        </w:rPr>
        <w:tab/>
      </w:r>
      <w:r>
        <w:rPr>
          <w:w w:val="105"/>
          <w:vertAlign w:val="baseline"/>
        </w:rPr>
        <w:t>（</w:t>
      </w:r>
      <w:r>
        <w:rPr>
          <w:rFonts w:ascii="Times New Roman" w:hAnsi="Times New Roman" w:eastAsia="Times New Roman"/>
          <w:w w:val="105"/>
          <w:vertAlign w:val="baseline"/>
        </w:rPr>
        <w:t>14</w:t>
      </w:r>
      <w:r>
        <w:rPr>
          <w:w w:val="105"/>
          <w:vertAlign w:val="baseline"/>
        </w:rPr>
        <w:t>）</w:t>
      </w:r>
    </w:p>
    <w:p>
      <w:pPr>
        <w:pStyle w:val="9"/>
        <w:tabs>
          <w:tab w:val="left" w:pos="8144"/>
        </w:tabs>
        <w:spacing w:before="2"/>
        <w:ind w:left="234"/>
      </w:pPr>
      <w:r>
        <w:rPr>
          <w:rFonts w:ascii="Cambria Math" w:hAnsi="Cambria Math" w:eastAsia="Cambria Math"/>
          <w:color w:val="333333"/>
          <w:w w:val="105"/>
        </w:rPr>
        <w:t>M</w:t>
      </w:r>
      <w:r>
        <w:rPr>
          <w:rFonts w:ascii="Cambria Math" w:hAnsi="Cambria Math" w:eastAsia="Cambria Math"/>
          <w:w w:val="105"/>
          <w:vertAlign w:val="subscript"/>
        </w:rPr>
        <w:t>2</w:t>
      </w:r>
      <w:r>
        <w:rPr>
          <w:rFonts w:ascii="Cambria Math" w:hAnsi="Cambria Math" w:eastAsia="Cambria Math"/>
          <w:spacing w:val="17"/>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12"/>
          <w:w w:val="105"/>
          <w:vertAlign w:val="baseline"/>
        </w:rPr>
        <w:t xml:space="preserve"> </w:t>
      </w:r>
      <w:r>
        <w:rPr>
          <w:rFonts w:ascii="Cambria Math" w:hAnsi="Cambria Math" w:eastAsia="Cambria Math"/>
          <w:color w:val="333333"/>
          <w:w w:val="105"/>
          <w:position w:val="1"/>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20</w:t>
      </w:r>
      <w:r>
        <w:rPr>
          <w:rFonts w:ascii="Cambria Math" w:hAnsi="Cambria Math" w:eastAsia="Cambria Math"/>
          <w:spacing w:val="6"/>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3"/>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02</w:t>
      </w:r>
      <w:r>
        <w:rPr>
          <w:rFonts w:ascii="Cambria Math" w:hAnsi="Cambria Math" w:eastAsia="Cambria Math"/>
          <w:color w:val="333333"/>
          <w:w w:val="105"/>
          <w:position w:val="1"/>
          <w:vertAlign w:val="baseline"/>
        </w:rPr>
        <w:t>)</w:t>
      </w:r>
      <w:r>
        <w:rPr>
          <w:rFonts w:ascii="Cambria Math" w:hAnsi="Cambria Math" w:eastAsia="Cambria Math"/>
          <w:color w:val="333333"/>
          <w:w w:val="105"/>
          <w:position w:val="1"/>
          <w:vertAlign w:val="superscript"/>
        </w:rPr>
        <w:t>2</w:t>
      </w:r>
      <w:r>
        <w:rPr>
          <w:rFonts w:ascii="Cambria Math" w:hAnsi="Cambria Math" w:eastAsia="Cambria Math"/>
          <w:color w:val="333333"/>
          <w:spacing w:val="6"/>
          <w:w w:val="105"/>
          <w:position w:val="1"/>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2"/>
          <w:w w:val="105"/>
          <w:vertAlign w:val="baseline"/>
        </w:rPr>
        <w:t xml:space="preserve"> </w:t>
      </w:r>
      <w:r>
        <w:rPr>
          <w:rFonts w:ascii="Cambria Math" w:hAnsi="Cambria Math" w:eastAsia="Cambria Math"/>
          <w:color w:val="333333"/>
          <w:w w:val="105"/>
          <w:vertAlign w:val="baseline"/>
        </w:rPr>
        <w:t>4η</w:t>
      </w:r>
      <w:r>
        <w:rPr>
          <w:rFonts w:ascii="Cambria Math" w:hAnsi="Cambria Math" w:eastAsia="Cambria Math"/>
          <w:w w:val="105"/>
          <w:vertAlign w:val="subscript"/>
        </w:rPr>
        <w:t>02</w:t>
      </w:r>
      <w:r>
        <w:rPr>
          <w:rFonts w:ascii="Cambria Math" w:hAnsi="Cambria Math" w:eastAsia="Cambria Math"/>
          <w:color w:val="333333"/>
          <w:w w:val="105"/>
          <w:vertAlign w:val="superscript"/>
        </w:rPr>
        <w:t>2</w:t>
      </w:r>
      <w:r>
        <w:rPr>
          <w:rFonts w:ascii="Cambria Math" w:hAnsi="Cambria Math" w:eastAsia="Cambria Math"/>
          <w:color w:val="333333"/>
          <w:w w:val="105"/>
          <w:vertAlign w:val="baseline"/>
        </w:rPr>
        <w:tab/>
      </w:r>
      <w:r>
        <w:rPr>
          <w:w w:val="105"/>
          <w:vertAlign w:val="baseline"/>
        </w:rPr>
        <w:t>（</w:t>
      </w:r>
      <w:r>
        <w:rPr>
          <w:rFonts w:ascii="Times New Roman" w:hAnsi="Times New Roman" w:eastAsia="Times New Roman"/>
          <w:w w:val="105"/>
          <w:vertAlign w:val="baseline"/>
        </w:rPr>
        <w:t>15</w:t>
      </w:r>
      <w:r>
        <w:rPr>
          <w:w w:val="105"/>
          <w:vertAlign w:val="baseline"/>
        </w:rPr>
        <w:t>）</w:t>
      </w:r>
    </w:p>
    <w:p>
      <w:pPr>
        <w:pStyle w:val="9"/>
        <w:tabs>
          <w:tab w:val="left" w:pos="8134"/>
        </w:tabs>
        <w:spacing w:before="4"/>
        <w:ind w:left="234"/>
      </w:pPr>
      <w:r>
        <w:rPr>
          <w:rFonts w:ascii="Cambria Math" w:hAnsi="Cambria Math" w:eastAsia="Cambria Math"/>
          <w:color w:val="333333"/>
          <w:w w:val="105"/>
        </w:rPr>
        <w:t>M</w:t>
      </w:r>
      <w:r>
        <w:rPr>
          <w:rFonts w:ascii="Cambria Math" w:hAnsi="Cambria Math" w:eastAsia="Cambria Math"/>
          <w:w w:val="105"/>
          <w:vertAlign w:val="subscript"/>
        </w:rPr>
        <w:t>3</w:t>
      </w:r>
      <w:r>
        <w:rPr>
          <w:rFonts w:ascii="Cambria Math" w:hAnsi="Cambria Math" w:eastAsia="Cambria Math"/>
          <w:spacing w:val="1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10"/>
          <w:w w:val="105"/>
          <w:vertAlign w:val="baseline"/>
        </w:rPr>
        <w:t xml:space="preserve"> </w:t>
      </w:r>
      <w:r>
        <w:rPr>
          <w:rFonts w:ascii="Cambria Math" w:hAnsi="Cambria Math" w:eastAsia="Cambria Math"/>
          <w:color w:val="333333"/>
          <w:w w:val="105"/>
          <w:position w:val="1"/>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spacing w:val="3"/>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3η</w:t>
      </w:r>
      <w:r>
        <w:rPr>
          <w:rFonts w:ascii="Cambria Math" w:hAnsi="Cambria Math" w:eastAsia="Cambria Math"/>
          <w:w w:val="105"/>
          <w:vertAlign w:val="subscript"/>
        </w:rPr>
        <w:t>12</w:t>
      </w:r>
      <w:r>
        <w:rPr>
          <w:rFonts w:ascii="Cambria Math" w:hAnsi="Cambria Math" w:eastAsia="Cambria Math"/>
          <w:color w:val="333333"/>
          <w:w w:val="105"/>
          <w:position w:val="1"/>
          <w:vertAlign w:val="baseline"/>
        </w:rPr>
        <w:t>)</w:t>
      </w:r>
      <w:r>
        <w:rPr>
          <w:rFonts w:ascii="Cambria Math" w:hAnsi="Cambria Math" w:eastAsia="Cambria Math"/>
          <w:color w:val="333333"/>
          <w:w w:val="105"/>
          <w:position w:val="1"/>
          <w:vertAlign w:val="superscript"/>
        </w:rPr>
        <w:t>2</w:t>
      </w:r>
      <w:r>
        <w:rPr>
          <w:rFonts w:ascii="Cambria Math" w:hAnsi="Cambria Math" w:eastAsia="Cambria Math"/>
          <w:color w:val="333333"/>
          <w:spacing w:val="2"/>
          <w:w w:val="105"/>
          <w:position w:val="1"/>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(3η</w:t>
      </w:r>
      <w:r>
        <w:rPr>
          <w:rFonts w:ascii="Cambria Math" w:hAnsi="Cambria Math" w:eastAsia="Cambria Math"/>
          <w:w w:val="105"/>
          <w:vertAlign w:val="subscript"/>
        </w:rPr>
        <w:t>21</w:t>
      </w:r>
      <w:r>
        <w:rPr>
          <w:rFonts w:ascii="Cambria Math" w:hAnsi="Cambria Math" w:eastAsia="Cambria Math"/>
          <w:spacing w:val="5"/>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w w:val="105"/>
          <w:vertAlign w:val="baseline"/>
        </w:rPr>
        <w:tab/>
      </w:r>
      <w:r>
        <w:rPr>
          <w:w w:val="105"/>
          <w:vertAlign w:val="baseline"/>
        </w:rPr>
        <w:t>（</w:t>
      </w:r>
      <w:r>
        <w:rPr>
          <w:rFonts w:ascii="Times New Roman" w:hAnsi="Times New Roman" w:eastAsia="Times New Roman"/>
          <w:w w:val="105"/>
          <w:vertAlign w:val="baseline"/>
        </w:rPr>
        <w:t>16</w:t>
      </w:r>
      <w:r>
        <w:rPr>
          <w:w w:val="105"/>
          <w:vertAlign w:val="baseline"/>
        </w:rPr>
        <w:t>）</w:t>
      </w:r>
    </w:p>
    <w:p>
      <w:pPr>
        <w:pStyle w:val="9"/>
        <w:tabs>
          <w:tab w:val="left" w:pos="8122"/>
        </w:tabs>
        <w:spacing w:before="5" w:line="305" w:lineRule="exact"/>
        <w:ind w:left="234"/>
      </w:pPr>
      <w:r>
        <w:rPr>
          <w:rFonts w:ascii="Cambria Math" w:hAnsi="Cambria Math" w:eastAsia="Cambria Math"/>
          <w:color w:val="333333"/>
          <w:w w:val="105"/>
        </w:rPr>
        <w:t>M</w:t>
      </w:r>
      <w:r>
        <w:rPr>
          <w:rFonts w:ascii="Cambria Math" w:hAnsi="Cambria Math" w:eastAsia="Cambria Math"/>
          <w:w w:val="105"/>
          <w:vertAlign w:val="subscript"/>
        </w:rPr>
        <w:t>4</w:t>
      </w:r>
      <w:r>
        <w:rPr>
          <w:rFonts w:ascii="Cambria Math" w:hAnsi="Cambria Math" w:eastAsia="Cambria Math"/>
          <w:spacing w:val="17"/>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11"/>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color w:val="333333"/>
          <w:w w:val="105"/>
          <w:vertAlign w:val="baseline"/>
        </w:rPr>
        <w:t>+η</w:t>
      </w:r>
      <w:r>
        <w:rPr>
          <w:rFonts w:ascii="Cambria Math" w:hAnsi="Cambria Math" w:eastAsia="Cambria Math"/>
          <w:w w:val="105"/>
          <w:vertAlign w:val="subscript"/>
        </w:rPr>
        <w:t>12</w:t>
      </w:r>
      <w:r>
        <w:rPr>
          <w:rFonts w:ascii="Cambria Math" w:hAnsi="Cambria Math" w:eastAsia="Cambria Math"/>
          <w:color w:val="333333"/>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2"/>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5"/>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3"/>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w w:val="105"/>
          <w:vertAlign w:val="baseline"/>
        </w:rPr>
        <w:tab/>
      </w:r>
      <w:r>
        <w:rPr>
          <w:w w:val="105"/>
          <w:vertAlign w:val="baseline"/>
        </w:rPr>
        <w:t>（</w:t>
      </w:r>
      <w:r>
        <w:rPr>
          <w:rFonts w:ascii="Times New Roman" w:hAnsi="Times New Roman" w:eastAsia="Times New Roman"/>
          <w:w w:val="105"/>
          <w:vertAlign w:val="baseline"/>
        </w:rPr>
        <w:t>17</w:t>
      </w:r>
      <w:r>
        <w:rPr>
          <w:w w:val="105"/>
          <w:vertAlign w:val="baseline"/>
        </w:rPr>
        <w:t>）</w:t>
      </w:r>
    </w:p>
    <w:p>
      <w:pPr>
        <w:pStyle w:val="9"/>
        <w:tabs>
          <w:tab w:val="left" w:pos="8153"/>
        </w:tabs>
        <w:spacing w:line="242" w:lineRule="auto"/>
        <w:ind w:left="234" w:right="1450"/>
      </w:pPr>
      <w:r>
        <w:rPr>
          <w:rFonts w:ascii="Cambria Math" w:hAnsi="Cambria Math" w:eastAsia="Cambria Math"/>
          <w:color w:val="333333"/>
          <w:w w:val="105"/>
        </w:rPr>
        <w:t>M</w:t>
      </w:r>
      <w:r>
        <w:rPr>
          <w:rFonts w:ascii="Cambria Math" w:hAnsi="Cambria Math" w:eastAsia="Cambria Math"/>
          <w:w w:val="105"/>
          <w:vertAlign w:val="subscript"/>
        </w:rPr>
        <w:t>5</w:t>
      </w:r>
      <w:r>
        <w:rPr>
          <w:rFonts w:ascii="Cambria Math" w:hAnsi="Cambria Math" w:eastAsia="Cambria Math"/>
          <w:spacing w:val="1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9"/>
          <w:w w:val="105"/>
          <w:vertAlign w:val="baseline"/>
        </w:rPr>
        <w:t xml:space="preserve"> </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spacing w:val="3"/>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3η</w:t>
      </w:r>
      <w:r>
        <w:rPr>
          <w:rFonts w:ascii="Cambria Math" w:hAnsi="Cambria Math" w:eastAsia="Cambria Math"/>
          <w:w w:val="105"/>
          <w:vertAlign w:val="subscript"/>
        </w:rPr>
        <w:t>12</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12</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color w:val="333333"/>
          <w:w w:val="105"/>
          <w:vertAlign w:val="baseline"/>
        </w:rPr>
        <w:t>+η</w:t>
      </w:r>
      <w:r>
        <w:rPr>
          <w:rFonts w:ascii="Cambria Math" w:hAnsi="Cambria Math" w:eastAsia="Cambria Math"/>
          <w:w w:val="105"/>
          <w:vertAlign w:val="subscript"/>
        </w:rPr>
        <w:t>12</w:t>
      </w:r>
      <w:r>
        <w:rPr>
          <w:rFonts w:ascii="Cambria Math" w:hAnsi="Cambria Math" w:eastAsia="Cambria Math"/>
          <w:color w:val="333333"/>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w w:val="105"/>
          <w:vertAlign w:val="baseline"/>
        </w:rPr>
        <w:t xml:space="preserve"> −</w:t>
      </w:r>
      <w:r>
        <w:rPr>
          <w:rFonts w:ascii="Cambria Math" w:hAnsi="Cambria Math" w:eastAsia="Cambria Math"/>
          <w:color w:val="333333"/>
          <w:spacing w:val="-4"/>
          <w:w w:val="105"/>
          <w:vertAlign w:val="baseline"/>
        </w:rPr>
        <w:t xml:space="preserve"> </w:t>
      </w:r>
      <w:r>
        <w:rPr>
          <w:rFonts w:ascii="Cambria Math" w:hAnsi="Cambria Math" w:eastAsia="Cambria Math"/>
          <w:color w:val="333333"/>
          <w:w w:val="105"/>
          <w:vertAlign w:val="baseline"/>
        </w:rPr>
        <w:t>3</w:t>
      </w:r>
      <w:r>
        <w:rPr>
          <w:rFonts w:ascii="Cambria Math" w:hAnsi="Cambria Math" w:eastAsia="Cambria Math"/>
          <w:color w:val="333333"/>
          <w:w w:val="105"/>
          <w:position w:val="1"/>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3"/>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6"/>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w w:val="105"/>
          <w:position w:val="1"/>
          <w:vertAlign w:val="baseline"/>
        </w:rPr>
        <w:t>)</w:t>
      </w:r>
      <w:r>
        <w:rPr>
          <w:rFonts w:ascii="Cambria Math" w:hAnsi="Cambria Math" w:eastAsia="Cambria Math"/>
          <w:color w:val="333333"/>
          <w:spacing w:val="-7"/>
          <w:w w:val="105"/>
          <w:position w:val="1"/>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w w:val="105"/>
          <w:vertAlign w:val="baseline"/>
        </w:rPr>
        <w:t>(3</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6"/>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6"/>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1"/>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color w:val="333333"/>
          <w:w w:val="105"/>
          <w:vertAlign w:val="baseline"/>
        </w:rPr>
        <w:t>)(3(η</w:t>
      </w:r>
      <w:r>
        <w:rPr>
          <w:rFonts w:ascii="Cambria Math" w:hAnsi="Cambria Math" w:eastAsia="Cambria Math"/>
          <w:w w:val="105"/>
          <w:vertAlign w:val="subscript"/>
        </w:rPr>
        <w:t>30</w:t>
      </w:r>
      <w:r>
        <w:rPr>
          <w:rFonts w:ascii="Cambria Math" w:hAnsi="Cambria Math" w:eastAsia="Cambria Math"/>
          <w:color w:val="333333"/>
          <w:w w:val="105"/>
          <w:vertAlign w:val="baseline"/>
        </w:rPr>
        <w:t>+η</w:t>
      </w:r>
      <w:r>
        <w:rPr>
          <w:rFonts w:ascii="Cambria Math" w:hAnsi="Cambria Math" w:eastAsia="Cambria Math"/>
          <w:w w:val="105"/>
          <w:vertAlign w:val="subscript"/>
        </w:rPr>
        <w:t>12</w:t>
      </w:r>
      <w:r>
        <w:rPr>
          <w:rFonts w:ascii="Cambria Math" w:hAnsi="Cambria Math" w:eastAsia="Cambria Math"/>
          <w:color w:val="333333"/>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spacing w:val="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1"/>
          <w:w w:val="105"/>
          <w:vertAlign w:val="baseline"/>
        </w:rPr>
        <w:t xml:space="preserve"> </w:t>
      </w:r>
      <w:r>
        <w:rPr>
          <w:rFonts w:ascii="Cambria Math" w:hAnsi="Cambria Math" w:eastAsia="Cambria Math"/>
          <w:color w:val="333333"/>
          <w:w w:val="105"/>
          <w:position w:val="1"/>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9"/>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4"/>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w w:val="105"/>
          <w:position w:val="1"/>
          <w:vertAlign w:val="baseline"/>
        </w:rPr>
        <w:t>)</w:t>
      </w:r>
      <w:r>
        <w:rPr>
          <w:rFonts w:ascii="Cambria Math" w:hAnsi="Cambria Math" w:eastAsia="Cambria Math"/>
          <w:color w:val="333333"/>
          <w:w w:val="105"/>
          <w:position w:val="1"/>
          <w:vertAlign w:val="baseline"/>
        </w:rPr>
        <w:tab/>
      </w:r>
      <w:r>
        <w:rPr>
          <w:spacing w:val="-1"/>
          <w:vertAlign w:val="baseline"/>
        </w:rPr>
        <w:t>（</w:t>
      </w:r>
      <w:r>
        <w:rPr>
          <w:rFonts w:ascii="Times New Roman" w:hAnsi="Times New Roman" w:eastAsia="Times New Roman"/>
          <w:spacing w:val="-1"/>
          <w:vertAlign w:val="baseline"/>
        </w:rPr>
        <w:t>18</w:t>
      </w:r>
      <w:r>
        <w:rPr>
          <w:spacing w:val="-1"/>
          <w:vertAlign w:val="baseline"/>
        </w:rPr>
        <w:t>）</w:t>
      </w:r>
    </w:p>
    <w:p>
      <w:pPr>
        <w:pStyle w:val="9"/>
        <w:tabs>
          <w:tab w:val="left" w:pos="8153"/>
        </w:tabs>
        <w:spacing w:line="237" w:lineRule="auto"/>
        <w:ind w:left="234" w:right="1415"/>
      </w:pPr>
      <w:r>
        <w:rPr>
          <w:rFonts w:ascii="Cambria Math" w:hAnsi="Cambria Math" w:eastAsia="Cambria Math"/>
          <w:color w:val="333333"/>
          <w:w w:val="105"/>
        </w:rPr>
        <w:t>M</w:t>
      </w:r>
      <w:r>
        <w:rPr>
          <w:rFonts w:ascii="Cambria Math" w:hAnsi="Cambria Math" w:eastAsia="Cambria Math"/>
          <w:w w:val="105"/>
          <w:vertAlign w:val="subscript"/>
        </w:rPr>
        <w:t>6</w:t>
      </w:r>
      <w:r>
        <w:rPr>
          <w:rFonts w:ascii="Cambria Math" w:hAnsi="Cambria Math" w:eastAsia="Cambria Math"/>
          <w:spacing w:val="15"/>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9"/>
          <w:w w:val="105"/>
          <w:vertAlign w:val="baseline"/>
        </w:rPr>
        <w:t xml:space="preserve"> </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20</w:t>
      </w:r>
      <w:r>
        <w:rPr>
          <w:rFonts w:ascii="Cambria Math" w:hAnsi="Cambria Math" w:eastAsia="Cambria Math"/>
          <w:spacing w:val="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02</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color w:val="333333"/>
          <w:w w:val="105"/>
          <w:vertAlign w:val="baseline"/>
        </w:rPr>
        <w:t>+η</w:t>
      </w:r>
      <w:r>
        <w:rPr>
          <w:rFonts w:ascii="Cambria Math" w:hAnsi="Cambria Math" w:eastAsia="Cambria Math"/>
          <w:w w:val="105"/>
          <w:vertAlign w:val="subscript"/>
        </w:rPr>
        <w:t>12</w:t>
      </w:r>
      <w:r>
        <w:rPr>
          <w:rFonts w:ascii="Cambria Math" w:hAnsi="Cambria Math" w:eastAsia="Cambria Math"/>
          <w:color w:val="333333"/>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spacing w:val="1"/>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position w:val="1"/>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w w:val="105"/>
          <w:position w:val="1"/>
          <w:vertAlign w:val="baseline"/>
        </w:rPr>
        <w:t>)</w:t>
      </w:r>
      <w:r>
        <w:rPr>
          <w:rFonts w:ascii="Cambria Math" w:hAnsi="Cambria Math" w:eastAsia="Cambria Math"/>
          <w:color w:val="333333"/>
          <w:spacing w:val="-6"/>
          <w:w w:val="105"/>
          <w:position w:val="1"/>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w w:val="105"/>
          <w:vertAlign w:val="baseline"/>
        </w:rPr>
        <w:t>4</w:t>
      </w:r>
      <w:r>
        <w:rPr>
          <w:rFonts w:ascii="Cambria Math" w:hAnsi="Cambria Math" w:eastAsia="Cambria Math"/>
          <w:color w:val="333333"/>
          <w:w w:val="105"/>
          <w:vertAlign w:val="baseline"/>
        </w:rPr>
        <w:t>η</w:t>
      </w:r>
      <w:r>
        <w:rPr>
          <w:rFonts w:ascii="Cambria Math" w:hAnsi="Cambria Math" w:eastAsia="Cambria Math"/>
          <w:w w:val="105"/>
          <w:vertAlign w:val="subscript"/>
        </w:rPr>
        <w:t>11</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spacing w:val="6"/>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7"/>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12</w:t>
      </w:r>
      <w:r>
        <w:rPr>
          <w:rFonts w:ascii="Cambria Math" w:hAnsi="Cambria Math" w:eastAsia="Cambria Math"/>
          <w:w w:val="105"/>
          <w:vertAlign w:val="baseline"/>
        </w:rPr>
        <w:t>)</w:t>
      </w:r>
      <w:r>
        <w:rPr>
          <w:rFonts w:ascii="Cambria Math" w:hAnsi="Cambria Math" w:eastAsia="Cambria Math"/>
          <w:spacing w:val="-4"/>
          <w:w w:val="105"/>
          <w:vertAlign w:val="baseline"/>
        </w:rPr>
        <w:t xml:space="preserve"> </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2"/>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spacing w:val="17"/>
          <w:w w:val="105"/>
          <w:vertAlign w:val="baseline"/>
        </w:rPr>
        <w:t xml:space="preserve"> </w:t>
      </w:r>
      <w:r>
        <w:rPr>
          <w:w w:val="105"/>
          <w:vertAlign w:val="baseline"/>
        </w:rPr>
        <w:t>（</w:t>
      </w:r>
      <w:r>
        <w:rPr>
          <w:rFonts w:ascii="Times New Roman" w:hAnsi="Times New Roman" w:eastAsia="Times New Roman"/>
          <w:w w:val="105"/>
          <w:vertAlign w:val="baseline"/>
        </w:rPr>
        <w:t>19</w:t>
      </w:r>
      <w:r>
        <w:rPr>
          <w:w w:val="105"/>
          <w:vertAlign w:val="baseline"/>
        </w:rPr>
        <w:t>）</w:t>
      </w:r>
      <w:r>
        <w:rPr>
          <w:spacing w:val="-123"/>
          <w:w w:val="105"/>
          <w:vertAlign w:val="baseline"/>
        </w:rPr>
        <w:t xml:space="preserve"> </w:t>
      </w:r>
      <w:r>
        <w:rPr>
          <w:rFonts w:ascii="Cambria Math" w:hAnsi="Cambria Math" w:eastAsia="Cambria Math"/>
          <w:color w:val="333333"/>
          <w:w w:val="105"/>
          <w:vertAlign w:val="baseline"/>
        </w:rPr>
        <w:t>M</w:t>
      </w:r>
      <w:r>
        <w:rPr>
          <w:rFonts w:ascii="Cambria Math" w:hAnsi="Cambria Math" w:eastAsia="Cambria Math"/>
          <w:w w:val="105"/>
          <w:vertAlign w:val="subscript"/>
        </w:rPr>
        <w:t>7</w:t>
      </w:r>
      <w:r>
        <w:rPr>
          <w:rFonts w:ascii="Cambria Math" w:hAnsi="Cambria Math" w:eastAsia="Cambria Math"/>
          <w:spacing w:val="1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9"/>
          <w:w w:val="105"/>
          <w:vertAlign w:val="baseline"/>
        </w:rPr>
        <w:t xml:space="preserve"> </w:t>
      </w:r>
      <w:r>
        <w:rPr>
          <w:rFonts w:ascii="Cambria Math" w:hAnsi="Cambria Math" w:eastAsia="Cambria Math"/>
          <w:w w:val="105"/>
          <w:vertAlign w:val="baseline"/>
        </w:rPr>
        <w:t>(3</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6"/>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spacing w:val="1"/>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12</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color w:val="333333"/>
          <w:w w:val="105"/>
          <w:vertAlign w:val="baseline"/>
        </w:rPr>
        <w:t>+η</w:t>
      </w:r>
      <w:r>
        <w:rPr>
          <w:rFonts w:ascii="Cambria Math" w:hAnsi="Cambria Math" w:eastAsia="Cambria Math"/>
          <w:w w:val="105"/>
          <w:vertAlign w:val="subscript"/>
        </w:rPr>
        <w:t>12</w:t>
      </w:r>
      <w:r>
        <w:rPr>
          <w:rFonts w:ascii="Cambria Math" w:hAnsi="Cambria Math" w:eastAsia="Cambria Math"/>
          <w:color w:val="333333"/>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w w:val="105"/>
          <w:vertAlign w:val="baseline"/>
        </w:rPr>
        <w:t xml:space="preserve"> −</w:t>
      </w:r>
      <w:r>
        <w:rPr>
          <w:rFonts w:ascii="Cambria Math" w:hAnsi="Cambria Math" w:eastAsia="Cambria Math"/>
          <w:color w:val="333333"/>
          <w:spacing w:val="-4"/>
          <w:w w:val="105"/>
          <w:vertAlign w:val="baseline"/>
        </w:rPr>
        <w:t xml:space="preserve"> </w:t>
      </w:r>
      <w:r>
        <w:rPr>
          <w:rFonts w:ascii="Cambria Math" w:hAnsi="Cambria Math" w:eastAsia="Cambria Math"/>
          <w:color w:val="333333"/>
          <w:w w:val="105"/>
          <w:vertAlign w:val="baseline"/>
        </w:rPr>
        <w:t>3</w:t>
      </w:r>
      <w:r>
        <w:rPr>
          <w:rFonts w:ascii="Cambria Math" w:hAnsi="Cambria Math" w:eastAsia="Cambria Math"/>
          <w:color w:val="333333"/>
          <w:w w:val="105"/>
          <w:position w:val="1"/>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3"/>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w w:val="105"/>
          <w:position w:val="1"/>
          <w:vertAlign w:val="baseline"/>
        </w:rPr>
        <w:t>)</w:t>
      </w:r>
      <w:r>
        <w:rPr>
          <w:rFonts w:ascii="Cambria Math" w:hAnsi="Cambria Math" w:eastAsia="Cambria Math"/>
          <w:color w:val="333333"/>
          <w:spacing w:val="-7"/>
          <w:w w:val="105"/>
          <w:position w:val="1"/>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6"/>
          <w:w w:val="105"/>
          <w:vertAlign w:val="baseline"/>
        </w:rPr>
        <w:t xml:space="preserve"> </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30</w:t>
      </w:r>
      <w:r>
        <w:rPr>
          <w:rFonts w:ascii="Cambria Math" w:hAnsi="Cambria Math" w:eastAsia="Cambria Math"/>
          <w:spacing w:val="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5"/>
          <w:w w:val="105"/>
          <w:vertAlign w:val="baseline"/>
        </w:rPr>
        <w:t xml:space="preserve"> </w:t>
      </w:r>
      <w:r>
        <w:rPr>
          <w:rFonts w:ascii="Cambria Math" w:hAnsi="Cambria Math" w:eastAsia="Cambria Math"/>
          <w:color w:val="333333"/>
          <w:w w:val="105"/>
          <w:vertAlign w:val="baseline"/>
        </w:rPr>
        <w:t>3η</w:t>
      </w:r>
      <w:r>
        <w:rPr>
          <w:rFonts w:ascii="Cambria Math" w:hAnsi="Cambria Math" w:eastAsia="Cambria Math"/>
          <w:w w:val="105"/>
          <w:vertAlign w:val="subscript"/>
        </w:rPr>
        <w:t>12</w:t>
      </w:r>
      <w:r>
        <w:rPr>
          <w:rFonts w:ascii="Cambria Math" w:hAnsi="Cambria Math" w:eastAsia="Cambria Math"/>
          <w:w w:val="105"/>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1"/>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color w:val="333333"/>
          <w:w w:val="105"/>
          <w:vertAlign w:val="baseline"/>
        </w:rPr>
        <w:t>)(3(η</w:t>
      </w:r>
      <w:r>
        <w:rPr>
          <w:rFonts w:ascii="Cambria Math" w:hAnsi="Cambria Math" w:eastAsia="Cambria Math"/>
          <w:w w:val="105"/>
          <w:vertAlign w:val="subscript"/>
        </w:rPr>
        <w:t>30</w:t>
      </w:r>
      <w:r>
        <w:rPr>
          <w:rFonts w:ascii="Cambria Math" w:hAnsi="Cambria Math" w:eastAsia="Cambria Math"/>
          <w:color w:val="333333"/>
          <w:w w:val="105"/>
          <w:vertAlign w:val="baseline"/>
        </w:rPr>
        <w:t>+η</w:t>
      </w:r>
      <w:r>
        <w:rPr>
          <w:rFonts w:ascii="Cambria Math" w:hAnsi="Cambria Math" w:eastAsia="Cambria Math"/>
          <w:w w:val="105"/>
          <w:vertAlign w:val="subscript"/>
        </w:rPr>
        <w:t>12</w:t>
      </w:r>
      <w:r>
        <w:rPr>
          <w:rFonts w:ascii="Cambria Math" w:hAnsi="Cambria Math" w:eastAsia="Cambria Math"/>
          <w:color w:val="333333"/>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spacing w:val="4"/>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1"/>
          <w:w w:val="105"/>
          <w:vertAlign w:val="baseline"/>
        </w:rPr>
        <w:t xml:space="preserve"> </w:t>
      </w:r>
      <w:r>
        <w:rPr>
          <w:rFonts w:ascii="Cambria Math" w:hAnsi="Cambria Math" w:eastAsia="Cambria Math"/>
          <w:color w:val="333333"/>
          <w:w w:val="105"/>
          <w:position w:val="1"/>
          <w:vertAlign w:val="baseline"/>
        </w:rPr>
        <w:t>(</w:t>
      </w:r>
      <w:r>
        <w:rPr>
          <w:rFonts w:ascii="Cambria Math" w:hAnsi="Cambria Math" w:eastAsia="Cambria Math"/>
          <w:color w:val="333333"/>
          <w:w w:val="105"/>
          <w:vertAlign w:val="baseline"/>
        </w:rPr>
        <w:t>η</w:t>
      </w:r>
      <w:r>
        <w:rPr>
          <w:rFonts w:ascii="Cambria Math" w:hAnsi="Cambria Math" w:eastAsia="Cambria Math"/>
          <w:w w:val="105"/>
          <w:vertAlign w:val="subscript"/>
        </w:rPr>
        <w:t>21</w:t>
      </w:r>
      <w:r>
        <w:rPr>
          <w:rFonts w:ascii="Cambria Math" w:hAnsi="Cambria Math" w:eastAsia="Cambria Math"/>
          <w:spacing w:val="9"/>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4"/>
          <w:w w:val="105"/>
          <w:vertAlign w:val="baseline"/>
        </w:rPr>
        <w:t xml:space="preserve"> </w:t>
      </w:r>
      <w:r>
        <w:rPr>
          <w:rFonts w:ascii="Cambria Math" w:hAnsi="Cambria Math" w:eastAsia="Cambria Math"/>
          <w:color w:val="333333"/>
          <w:w w:val="105"/>
          <w:vertAlign w:val="baseline"/>
        </w:rPr>
        <w:t>η</w:t>
      </w:r>
      <w:r>
        <w:rPr>
          <w:rFonts w:ascii="Cambria Math" w:hAnsi="Cambria Math" w:eastAsia="Cambria Math"/>
          <w:w w:val="105"/>
          <w:vertAlign w:val="subscript"/>
        </w:rPr>
        <w:t>03</w:t>
      </w:r>
      <w:r>
        <w:rPr>
          <w:rFonts w:ascii="Cambria Math" w:hAnsi="Cambria Math" w:eastAsia="Cambria Math"/>
          <w:w w:val="105"/>
          <w:vertAlign w:val="baseline"/>
        </w:rPr>
        <w:t>)</w:t>
      </w:r>
      <w:r>
        <w:rPr>
          <w:rFonts w:ascii="Cambria Math" w:hAnsi="Cambria Math" w:eastAsia="Cambria Math"/>
          <w:color w:val="333333"/>
          <w:w w:val="105"/>
          <w:vertAlign w:val="superscript"/>
        </w:rPr>
        <w:t>2</w:t>
      </w:r>
      <w:r>
        <w:rPr>
          <w:rFonts w:ascii="Cambria Math" w:hAnsi="Cambria Math" w:eastAsia="Cambria Math"/>
          <w:color w:val="333333"/>
          <w:w w:val="105"/>
          <w:position w:val="1"/>
          <w:vertAlign w:val="baseline"/>
        </w:rPr>
        <w:t>)</w:t>
      </w:r>
      <w:r>
        <w:rPr>
          <w:rFonts w:ascii="Cambria Math" w:hAnsi="Cambria Math" w:eastAsia="Cambria Math"/>
          <w:color w:val="333333"/>
          <w:w w:val="105"/>
          <w:position w:val="1"/>
          <w:vertAlign w:val="baseline"/>
        </w:rPr>
        <w:tab/>
      </w:r>
      <w:r>
        <w:rPr>
          <w:vertAlign w:val="baseline"/>
        </w:rPr>
        <w:t>（</w:t>
      </w:r>
      <w:r>
        <w:rPr>
          <w:rFonts w:ascii="Times New Roman" w:hAnsi="Times New Roman" w:eastAsia="Times New Roman"/>
          <w:vertAlign w:val="baseline"/>
        </w:rPr>
        <w:t>20</w:t>
      </w:r>
      <w:r>
        <w:rPr>
          <w:vertAlign w:val="baseline"/>
        </w:rPr>
        <w:t>）</w:t>
      </w:r>
    </w:p>
    <w:p>
      <w:pPr>
        <w:pStyle w:val="9"/>
        <w:spacing w:before="233"/>
        <w:ind w:left="654"/>
      </w:pPr>
      <w:r>
        <w:rPr>
          <w:spacing w:val="-5"/>
        </w:rPr>
        <w:t>算法步骤：</w:t>
      </w:r>
    </w:p>
    <w:p>
      <w:pPr>
        <w:pStyle w:val="9"/>
        <w:tabs>
          <w:tab w:val="left" w:pos="2395"/>
        </w:tabs>
        <w:spacing w:before="146"/>
        <w:ind w:left="234"/>
      </w:pPr>
      <w:r>
        <w:t>（</w:t>
      </w:r>
      <w:r>
        <w:rPr>
          <w:rFonts w:ascii="Times New Roman" w:eastAsia="Times New Roman"/>
        </w:rPr>
        <w:t>1</w:t>
      </w:r>
      <w:r>
        <w:t>）图像灰度化</w:t>
      </w:r>
      <w:r>
        <w:tab/>
      </w:r>
      <w:r>
        <w:rPr>
          <w:rFonts w:ascii="Times New Roman" w:eastAsia="Times New Roman"/>
        </w:rPr>
        <w:t>Gray=0.30*R+0.59*G+0.11*B</w:t>
      </w:r>
      <w:r>
        <w:t>；</w:t>
      </w:r>
    </w:p>
    <w:p>
      <w:pPr>
        <w:pStyle w:val="20"/>
        <w:numPr>
          <w:ilvl w:val="0"/>
          <w:numId w:val="9"/>
        </w:numPr>
        <w:tabs>
          <w:tab w:val="left" w:pos="836"/>
        </w:tabs>
        <w:spacing w:before="185" w:after="0" w:line="292" w:lineRule="auto"/>
        <w:ind w:left="234" w:right="1416" w:firstLine="0"/>
        <w:jc w:val="left"/>
        <w:rPr>
          <w:sz w:val="24"/>
        </w:rPr>
      </w:pPr>
      <w:r>
        <w:rPr>
          <w:sz w:val="24"/>
        </w:rPr>
        <w:t>用中值滤波算法对图像进行平滑滤波，用于消除噪声干扰，其中需要用到排</w:t>
      </w:r>
      <w:r>
        <w:rPr>
          <w:spacing w:val="-11"/>
          <w:sz w:val="24"/>
        </w:rPr>
        <w:t xml:space="preserve">序算法，将 </w:t>
      </w:r>
      <w:r>
        <w:rPr>
          <w:rFonts w:ascii="Times New Roman" w:eastAsia="Times New Roman"/>
          <w:spacing w:val="-1"/>
          <w:sz w:val="24"/>
        </w:rPr>
        <w:t>3*3</w:t>
      </w:r>
      <w:r>
        <w:rPr>
          <w:rFonts w:ascii="Times New Roman" w:eastAsia="Times New Roman"/>
          <w:sz w:val="24"/>
        </w:rPr>
        <w:t xml:space="preserve"> </w:t>
      </w:r>
      <w:r>
        <w:rPr>
          <w:spacing w:val="-1"/>
          <w:sz w:val="24"/>
        </w:rPr>
        <w:t>窗口的像素值进行排序取中间值；</w:t>
      </w:r>
    </w:p>
    <w:p>
      <w:pPr>
        <w:pStyle w:val="20"/>
        <w:numPr>
          <w:ilvl w:val="0"/>
          <w:numId w:val="9"/>
        </w:numPr>
        <w:tabs>
          <w:tab w:val="left" w:pos="836"/>
        </w:tabs>
        <w:spacing w:before="118" w:after="0" w:line="240" w:lineRule="auto"/>
        <w:ind w:left="835" w:right="0" w:hanging="602"/>
        <w:jc w:val="left"/>
        <w:rPr>
          <w:sz w:val="24"/>
        </w:rPr>
      </w:pPr>
      <w:r>
        <w:rPr>
          <w:spacing w:val="-31"/>
          <w:sz w:val="24"/>
        </w:rPr>
        <w:t xml:space="preserve">用 </w:t>
      </w:r>
      <w:r>
        <w:rPr>
          <w:rFonts w:ascii="Times New Roman" w:eastAsia="Times New Roman"/>
          <w:sz w:val="24"/>
        </w:rPr>
        <w:t xml:space="preserve">sobel </w:t>
      </w:r>
      <w:r>
        <w:rPr>
          <w:sz w:val="24"/>
        </w:rPr>
        <w:t>算子对图像进行锐化；</w:t>
      </w:r>
    </w:p>
    <w:p>
      <w:pPr>
        <w:pStyle w:val="20"/>
        <w:numPr>
          <w:ilvl w:val="0"/>
          <w:numId w:val="9"/>
        </w:numPr>
        <w:tabs>
          <w:tab w:val="left" w:pos="836"/>
        </w:tabs>
        <w:spacing w:before="185" w:after="0" w:line="240" w:lineRule="auto"/>
        <w:ind w:left="835" w:right="0" w:hanging="602"/>
        <w:jc w:val="left"/>
        <w:rPr>
          <w:sz w:val="24"/>
        </w:rPr>
      </w:pPr>
      <w:r>
        <w:rPr>
          <w:sz w:val="24"/>
        </w:rPr>
        <w:t>对锐化后的图像用迭代阈值法进行二值化；</w:t>
      </w:r>
    </w:p>
    <w:p>
      <w:pPr>
        <w:pStyle w:val="9"/>
        <w:spacing w:before="187" w:line="290" w:lineRule="auto"/>
        <w:ind w:left="234" w:right="1412"/>
      </w:pPr>
      <w:r>
        <w:rPr>
          <w:spacing w:val="-7"/>
        </w:rPr>
        <w:t xml:space="preserve">①选择一个初始阈值 </w:t>
      </w:r>
      <w:r>
        <w:rPr>
          <w:rFonts w:ascii="Times New Roman" w:hAnsi="Times New Roman" w:eastAsia="Times New Roman"/>
          <w:spacing w:val="-1"/>
        </w:rPr>
        <w:t>t1</w:t>
      </w:r>
      <w:r>
        <w:rPr>
          <w:spacing w:val="-16"/>
        </w:rPr>
        <w:t xml:space="preserve">，根据 </w:t>
      </w:r>
      <w:r>
        <w:rPr>
          <w:rFonts w:ascii="Times New Roman" w:hAnsi="Times New Roman" w:eastAsia="Times New Roman"/>
          <w:spacing w:val="-1"/>
        </w:rPr>
        <w:t>t1</w:t>
      </w:r>
      <w:r>
        <w:rPr>
          <w:rFonts w:ascii="Times New Roman" w:hAnsi="Times New Roman" w:eastAsia="Times New Roman"/>
        </w:rPr>
        <w:t xml:space="preserve"> </w:t>
      </w:r>
      <w:r>
        <w:rPr>
          <w:spacing w:val="-10"/>
        </w:rPr>
        <w:t xml:space="preserve">将图像分割为 </w:t>
      </w:r>
      <w:r>
        <w:rPr>
          <w:rFonts w:ascii="Times New Roman" w:hAnsi="Times New Roman" w:eastAsia="Times New Roman"/>
          <w:spacing w:val="-1"/>
        </w:rPr>
        <w:t>G1</w:t>
      </w:r>
      <w:r>
        <w:rPr>
          <w:rFonts w:ascii="Times New Roman" w:hAnsi="Times New Roman" w:eastAsia="Times New Roman"/>
        </w:rPr>
        <w:t xml:space="preserve"> </w:t>
      </w:r>
      <w:r>
        <w:rPr>
          <w:spacing w:val="-31"/>
        </w:rPr>
        <w:t xml:space="preserve">和 </w:t>
      </w:r>
      <w:r>
        <w:rPr>
          <w:rFonts w:ascii="Times New Roman" w:hAnsi="Times New Roman" w:eastAsia="Times New Roman"/>
          <w:spacing w:val="-1"/>
        </w:rPr>
        <w:t>G2</w:t>
      </w:r>
      <w:r>
        <w:rPr>
          <w:rFonts w:ascii="Times New Roman" w:hAnsi="Times New Roman" w:eastAsia="Times New Roman"/>
        </w:rPr>
        <w:t xml:space="preserve"> </w:t>
      </w:r>
      <w:r>
        <w:rPr>
          <w:spacing w:val="-1"/>
        </w:rPr>
        <w:t>两部分，</w:t>
      </w:r>
      <w:r>
        <w:rPr>
          <w:rFonts w:ascii="Times New Roman" w:hAnsi="Times New Roman" w:eastAsia="Times New Roman"/>
          <w:spacing w:val="-1"/>
        </w:rPr>
        <w:t>G1</w:t>
      </w:r>
      <w:r>
        <w:rPr>
          <w:rFonts w:ascii="Times New Roman" w:hAnsi="Times New Roman" w:eastAsia="Times New Roman"/>
        </w:rPr>
        <w:t xml:space="preserve"> </w:t>
      </w:r>
      <w:r>
        <w:t>包含所有小于</w:t>
      </w:r>
      <w:r>
        <w:rPr>
          <w:spacing w:val="-21"/>
        </w:rPr>
        <w:t xml:space="preserve">等于 </w:t>
      </w:r>
      <w:r>
        <w:rPr>
          <w:rFonts w:ascii="Times New Roman" w:hAnsi="Times New Roman" w:eastAsia="Times New Roman"/>
        </w:rPr>
        <w:t xml:space="preserve">t1 </w:t>
      </w:r>
      <w:r>
        <w:t>的像素，</w:t>
      </w:r>
      <w:r>
        <w:rPr>
          <w:rFonts w:ascii="Times New Roman" w:hAnsi="Times New Roman" w:eastAsia="Times New Roman"/>
        </w:rPr>
        <w:t xml:space="preserve">G2 </w:t>
      </w:r>
      <w:r>
        <w:rPr>
          <w:spacing w:val="-9"/>
        </w:rPr>
        <w:t xml:space="preserve">包含所有大于 </w:t>
      </w:r>
      <w:r>
        <w:rPr>
          <w:rFonts w:ascii="Times New Roman" w:hAnsi="Times New Roman" w:eastAsia="Times New Roman"/>
        </w:rPr>
        <w:t xml:space="preserve">t1 </w:t>
      </w:r>
      <w:r>
        <w:t>像素；</w:t>
      </w:r>
    </w:p>
    <w:p>
      <w:pPr>
        <w:pStyle w:val="9"/>
        <w:spacing w:before="123"/>
        <w:ind w:left="234"/>
      </w:pPr>
      <w:r>
        <w:rPr>
          <w:spacing w:val="-11"/>
        </w:rPr>
        <w:t xml:space="preserve">②分别求出 </w:t>
      </w:r>
      <w:r>
        <w:rPr>
          <w:rFonts w:ascii="Times New Roman" w:hAnsi="Times New Roman" w:eastAsia="Times New Roman"/>
        </w:rPr>
        <w:t xml:space="preserve">G1 </w:t>
      </w:r>
      <w:r>
        <w:rPr>
          <w:spacing w:val="-30"/>
        </w:rPr>
        <w:t xml:space="preserve">和 </w:t>
      </w:r>
      <w:r>
        <w:rPr>
          <w:rFonts w:ascii="Times New Roman" w:hAnsi="Times New Roman" w:eastAsia="Times New Roman"/>
        </w:rPr>
        <w:t>G2</w:t>
      </w:r>
      <w:r>
        <w:rPr>
          <w:rFonts w:ascii="Times New Roman" w:hAnsi="Times New Roman" w:eastAsia="Times New Roman"/>
          <w:spacing w:val="3"/>
        </w:rPr>
        <w:t xml:space="preserve"> </w:t>
      </w:r>
      <w:r>
        <w:rPr>
          <w:spacing w:val="-9"/>
        </w:rPr>
        <w:t xml:space="preserve">的平均灰度值 </w:t>
      </w:r>
      <w:r>
        <w:rPr>
          <w:rFonts w:ascii="Times New Roman" w:hAnsi="Times New Roman" w:eastAsia="Times New Roman"/>
        </w:rPr>
        <w:t xml:space="preserve">u1 </w:t>
      </w:r>
      <w:r>
        <w:rPr>
          <w:spacing w:val="-30"/>
        </w:rPr>
        <w:t xml:space="preserve">和 </w:t>
      </w:r>
      <w:r>
        <w:rPr>
          <w:rFonts w:ascii="Times New Roman" w:hAnsi="Times New Roman" w:eastAsia="Times New Roman"/>
        </w:rPr>
        <w:t>u2</w:t>
      </w:r>
      <w:r>
        <w:t>；</w:t>
      </w:r>
    </w:p>
    <w:p>
      <w:pPr>
        <w:pStyle w:val="9"/>
        <w:spacing w:before="187"/>
        <w:ind w:left="234"/>
      </w:pPr>
      <w:r>
        <w:rPr>
          <w:spacing w:val="-8"/>
        </w:rPr>
        <w:t xml:space="preserve">③计算新的阈值 </w:t>
      </w:r>
      <w:r>
        <w:rPr>
          <w:rFonts w:ascii="Times New Roman" w:hAnsi="Times New Roman" w:eastAsia="Times New Roman"/>
        </w:rPr>
        <w:t>t2=(</w:t>
      </w:r>
      <w:r>
        <w:rPr>
          <w:rFonts w:ascii="Times New Roman" w:hAnsi="Times New Roman" w:eastAsia="Times New Roman"/>
          <w:spacing w:val="-2"/>
        </w:rPr>
        <w:t xml:space="preserve"> </w:t>
      </w:r>
      <w:r>
        <w:rPr>
          <w:rFonts w:ascii="Times New Roman" w:hAnsi="Times New Roman" w:eastAsia="Times New Roman"/>
        </w:rPr>
        <w:t>u1+ u2)/2</w:t>
      </w:r>
      <w:r>
        <w:t>；</w:t>
      </w:r>
    </w:p>
    <w:p>
      <w:pPr>
        <w:pStyle w:val="9"/>
        <w:spacing w:before="184" w:line="292" w:lineRule="auto"/>
        <w:ind w:left="234" w:right="1516"/>
      </w:pPr>
      <w:r>
        <w:t>④如果</w:t>
      </w:r>
      <w:r>
        <w:rPr>
          <w:rFonts w:ascii="Times New Roman" w:hAnsi="Times New Roman" w:eastAsia="Times New Roman"/>
        </w:rPr>
        <w:t>|</w:t>
      </w:r>
      <w:r>
        <w:rPr>
          <w:rFonts w:ascii="Times New Roman" w:hAnsi="Times New Roman" w:eastAsia="Times New Roman"/>
          <w:spacing w:val="-9"/>
        </w:rPr>
        <w:t xml:space="preserve"> </w:t>
      </w:r>
      <w:r>
        <w:rPr>
          <w:rFonts w:ascii="Times New Roman" w:hAnsi="Times New Roman" w:eastAsia="Times New Roman"/>
        </w:rPr>
        <w:t>t1-</w:t>
      </w:r>
      <w:r>
        <w:rPr>
          <w:rFonts w:ascii="Times New Roman" w:hAnsi="Times New Roman" w:eastAsia="Times New Roman"/>
          <w:spacing w:val="-4"/>
        </w:rPr>
        <w:t xml:space="preserve"> </w:t>
      </w:r>
      <w:r>
        <w:rPr>
          <w:rFonts w:ascii="Times New Roman" w:hAnsi="Times New Roman" w:eastAsia="Times New Roman"/>
        </w:rPr>
        <w:t>t2|&lt;=t0</w:t>
      </w:r>
      <w:r>
        <w:t>（</w:t>
      </w:r>
      <w:r>
        <w:rPr>
          <w:rFonts w:ascii="Times New Roman" w:hAnsi="Times New Roman" w:eastAsia="Times New Roman"/>
        </w:rPr>
        <w:t>t0</w:t>
      </w:r>
      <w:r>
        <w:rPr>
          <w:rFonts w:ascii="Times New Roman" w:hAnsi="Times New Roman" w:eastAsia="Times New Roman"/>
          <w:spacing w:val="-3"/>
        </w:rPr>
        <w:t xml:space="preserve"> </w:t>
      </w:r>
      <w:r>
        <w:t>为预先指定的很小的正数），即迭代过程中前后两次阈值很</w:t>
      </w:r>
      <w:r>
        <w:rPr>
          <w:spacing w:val="-6"/>
        </w:rPr>
        <w:t xml:space="preserve">接近时，中止迭代，否则 </w:t>
      </w:r>
      <w:r>
        <w:rPr>
          <w:rFonts w:ascii="Times New Roman" w:hAnsi="Times New Roman" w:eastAsia="Times New Roman"/>
        </w:rPr>
        <w:t>t1= t2</w:t>
      </w:r>
      <w:r>
        <w:t>，重复上述过程。</w:t>
      </w:r>
    </w:p>
    <w:p>
      <w:pPr>
        <w:pStyle w:val="20"/>
        <w:numPr>
          <w:ilvl w:val="0"/>
          <w:numId w:val="9"/>
        </w:numPr>
        <w:tabs>
          <w:tab w:val="left" w:pos="836"/>
        </w:tabs>
        <w:spacing w:before="119" w:after="0" w:line="384" w:lineRule="auto"/>
        <w:ind w:left="234" w:right="2596" w:firstLine="0"/>
        <w:jc w:val="left"/>
        <w:rPr>
          <w:sz w:val="24"/>
        </w:rPr>
      </w:pPr>
      <w:r>
        <w:rPr>
          <w:spacing w:val="-11"/>
          <w:sz w:val="24"/>
        </w:rPr>
        <w:t xml:space="preserve">计算图像的 </w:t>
      </w:r>
      <w:r>
        <w:rPr>
          <w:rFonts w:ascii="Times New Roman" w:eastAsia="Times New Roman"/>
          <w:spacing w:val="-1"/>
          <w:sz w:val="24"/>
        </w:rPr>
        <w:t>Hu</w:t>
      </w:r>
      <w:r>
        <w:rPr>
          <w:rFonts w:ascii="Times New Roman" w:eastAsia="Times New Roman"/>
          <w:sz w:val="24"/>
        </w:rPr>
        <w:t xml:space="preserve"> </w:t>
      </w:r>
      <w:r>
        <w:rPr>
          <w:spacing w:val="-1"/>
          <w:sz w:val="24"/>
        </w:rPr>
        <w:t>不变矩和离心率作为特征值，并对其进行归一化；</w:t>
      </w:r>
      <w:r>
        <w:rPr>
          <w:spacing w:val="-117"/>
          <w:sz w:val="24"/>
        </w:rPr>
        <w:t xml:space="preserve"> </w:t>
      </w:r>
      <w:r>
        <w:rPr>
          <w:sz w:val="24"/>
        </w:rPr>
        <w:t>将特征值存如图像特征数据库中。</w:t>
      </w:r>
    </w:p>
    <w:p>
      <w:pPr>
        <w:spacing w:after="0" w:line="384" w:lineRule="auto"/>
        <w:jc w:val="left"/>
        <w:rPr>
          <w:sz w:val="24"/>
        </w:rPr>
        <w:sectPr>
          <w:type w:val="continuous"/>
          <w:pgSz w:w="11910" w:h="16850"/>
          <w:pgMar w:top="1600" w:right="0" w:bottom="1440" w:left="1580" w:header="720" w:footer="720" w:gutter="0"/>
          <w:cols w:space="720" w:num="1"/>
        </w:sectPr>
      </w:pPr>
    </w:p>
    <w:p>
      <w:pPr>
        <w:pStyle w:val="9"/>
        <w:spacing w:before="103" w:line="290" w:lineRule="auto"/>
        <w:ind w:left="234" w:right="1471" w:firstLine="419"/>
      </w:pPr>
      <w:r>
        <w:rPr>
          <w:spacing w:val="-8"/>
        </w:rPr>
        <w:t>二值化：就是把一副彩色图像处理成一副黑白图像，一般是作为后续复杂图像处</w:t>
      </w:r>
      <w:r>
        <w:t>理操作的预处理。</w:t>
      </w:r>
    </w:p>
    <w:p>
      <w:pPr>
        <w:pStyle w:val="9"/>
        <w:spacing w:before="123" w:line="292" w:lineRule="auto"/>
        <w:ind w:left="234" w:right="3450" w:firstLine="419"/>
      </w:pPr>
      <w:r>
        <w:rPr>
          <w:spacing w:val="-3"/>
        </w:rPr>
        <w:t>代码实现为包</w:t>
      </w:r>
      <w:r>
        <w:rPr>
          <w:rFonts w:ascii="Times New Roman" w:eastAsia="Times New Roman"/>
          <w:spacing w:val="-3"/>
        </w:rPr>
        <w:t>mainAlgorithm</w:t>
      </w:r>
      <w:r>
        <w:rPr>
          <w:rFonts w:ascii="Times New Roman" w:eastAsia="Times New Roman"/>
          <w:spacing w:val="-6"/>
        </w:rPr>
        <w:t xml:space="preserve"> </w:t>
      </w:r>
      <w:r>
        <w:rPr>
          <w:spacing w:val="-12"/>
        </w:rPr>
        <w:t xml:space="preserve">中的主要为类 </w:t>
      </w:r>
      <w:r>
        <w:rPr>
          <w:rFonts w:ascii="Times New Roman" w:eastAsia="Times New Roman"/>
          <w:spacing w:val="-2"/>
        </w:rPr>
        <w:t>HuMoment.Java</w:t>
      </w:r>
      <w:r>
        <w:rPr>
          <w:spacing w:val="-2"/>
        </w:rPr>
        <w:t>、</w:t>
      </w:r>
      <w:r>
        <w:rPr>
          <w:rFonts w:ascii="Times New Roman" w:eastAsia="Times New Roman"/>
        </w:rPr>
        <w:t>SobelAndBinarization.Java</w:t>
      </w:r>
      <w:r>
        <w:t>；</w:t>
      </w:r>
    </w:p>
    <w:p>
      <w:pPr>
        <w:pStyle w:val="9"/>
        <w:rPr>
          <w:sz w:val="26"/>
        </w:rPr>
      </w:pPr>
    </w:p>
    <w:p>
      <w:pPr>
        <w:pStyle w:val="9"/>
        <w:spacing w:before="10"/>
        <w:rPr>
          <w:sz w:val="26"/>
        </w:rPr>
      </w:pPr>
    </w:p>
    <w:p>
      <w:pPr>
        <w:pStyle w:val="4"/>
        <w:numPr>
          <w:ilvl w:val="2"/>
          <w:numId w:val="7"/>
        </w:numPr>
        <w:tabs>
          <w:tab w:val="left" w:pos="955"/>
        </w:tabs>
        <w:spacing w:before="0" w:after="0" w:line="240" w:lineRule="auto"/>
        <w:ind w:left="954" w:right="0" w:hanging="721"/>
        <w:jc w:val="left"/>
        <w:rPr>
          <w:sz w:val="44"/>
        </w:rPr>
      </w:pPr>
      <w:bookmarkStart w:id="32" w:name="_bookmark17"/>
      <w:bookmarkEnd w:id="32"/>
      <w:bookmarkStart w:id="33" w:name="_bookmark17"/>
      <w:bookmarkEnd w:id="33"/>
      <w:r>
        <w:rPr>
          <w:w w:val="95"/>
        </w:rPr>
        <w:t>边缘方向直方图法</w:t>
      </w:r>
    </w:p>
    <w:p/>
    <w:p>
      <w:pPr>
        <w:pStyle w:val="9"/>
        <w:spacing w:line="290" w:lineRule="auto"/>
        <w:ind w:left="234" w:right="1450" w:firstLine="419"/>
        <w:jc w:val="both"/>
      </w:pPr>
      <w:r>
        <w:t>边缘方向直方图是描述图像形状的一种方法。图像中目标的形状是由边缘勾勒</w:t>
      </w:r>
      <w:r>
        <w:rPr>
          <w:spacing w:val="-1"/>
        </w:rPr>
        <w:t>出来的。边缘是图像灰度变化的地方，对应目标或目标和背景的边界，所以对边缘方向进行统计得到的直方图的形状将在一定程度上反映图像中的形状信息。如果图像中有比较规则的目标，则边缘方向直方图会有明显的周期性；否则，边缘方向直</w:t>
      </w:r>
      <w:r>
        <w:t>方图会显得比较随机。</w:t>
      </w:r>
    </w:p>
    <w:p>
      <w:pPr>
        <w:pStyle w:val="9"/>
        <w:spacing w:before="127"/>
        <w:ind w:left="234"/>
      </w:pPr>
      <w:r>
        <w:t>算法步骤：</w:t>
      </w:r>
    </w:p>
    <w:p>
      <w:pPr>
        <w:pStyle w:val="20"/>
        <w:numPr>
          <w:ilvl w:val="0"/>
          <w:numId w:val="10"/>
        </w:numPr>
        <w:tabs>
          <w:tab w:val="left" w:pos="1074"/>
          <w:tab w:val="left" w:pos="1075"/>
        </w:tabs>
        <w:spacing w:before="184" w:after="0" w:line="240" w:lineRule="auto"/>
        <w:ind w:left="1074" w:right="0" w:hanging="841"/>
        <w:jc w:val="left"/>
        <w:rPr>
          <w:sz w:val="24"/>
        </w:rPr>
      </w:pPr>
      <w:r>
        <w:rPr>
          <w:spacing w:val="9"/>
          <w:w w:val="95"/>
          <w:sz w:val="24"/>
        </w:rPr>
        <w:t xml:space="preserve">把一副彩色 </w:t>
      </w:r>
      <w:r>
        <w:rPr>
          <w:rFonts w:ascii="Times New Roman" w:eastAsia="Times New Roman"/>
          <w:w w:val="95"/>
          <w:sz w:val="24"/>
        </w:rPr>
        <w:t>RGB</w:t>
      </w:r>
      <w:r>
        <w:rPr>
          <w:rFonts w:ascii="Times New Roman" w:eastAsia="Times New Roman"/>
          <w:spacing w:val="106"/>
          <w:sz w:val="24"/>
        </w:rPr>
        <w:t xml:space="preserve"> </w:t>
      </w:r>
      <w:r>
        <w:rPr>
          <w:w w:val="95"/>
          <w:sz w:val="24"/>
        </w:rPr>
        <w:t>的图像转换为灰度图像；</w:t>
      </w:r>
    </w:p>
    <w:p>
      <w:pPr>
        <w:pStyle w:val="20"/>
        <w:numPr>
          <w:ilvl w:val="0"/>
          <w:numId w:val="10"/>
        </w:numPr>
        <w:tabs>
          <w:tab w:val="left" w:pos="1074"/>
          <w:tab w:val="left" w:pos="1075"/>
        </w:tabs>
        <w:spacing w:before="187" w:after="0" w:line="240" w:lineRule="auto"/>
        <w:ind w:left="1074" w:right="0" w:hanging="841"/>
        <w:jc w:val="left"/>
        <w:rPr>
          <w:sz w:val="24"/>
        </w:rPr>
      </w:pPr>
      <w:r>
        <w:rPr>
          <w:sz w:val="24"/>
        </w:rPr>
        <w:t>使用中值滤波对图像进行平滑滤波，用于消除噪声干扰；</w:t>
      </w:r>
    </w:p>
    <w:p>
      <w:pPr>
        <w:pStyle w:val="20"/>
        <w:numPr>
          <w:ilvl w:val="0"/>
          <w:numId w:val="10"/>
        </w:numPr>
        <w:tabs>
          <w:tab w:val="left" w:pos="1074"/>
          <w:tab w:val="left" w:pos="1075"/>
        </w:tabs>
        <w:spacing w:before="188" w:after="0" w:line="240" w:lineRule="auto"/>
        <w:ind w:left="1074" w:right="0" w:hanging="841"/>
        <w:jc w:val="left"/>
        <w:rPr>
          <w:sz w:val="24"/>
        </w:rPr>
      </w:pPr>
      <w:r>
        <w:rPr>
          <w:sz w:val="24"/>
        </w:rPr>
        <w:t>进行锐化求梯度；</w:t>
      </w:r>
    </w:p>
    <w:p>
      <w:pPr>
        <w:pStyle w:val="20"/>
        <w:numPr>
          <w:ilvl w:val="0"/>
          <w:numId w:val="10"/>
        </w:numPr>
        <w:tabs>
          <w:tab w:val="left" w:pos="1074"/>
          <w:tab w:val="left" w:pos="1075"/>
        </w:tabs>
        <w:spacing w:before="184" w:after="0" w:line="240" w:lineRule="auto"/>
        <w:ind w:left="1074" w:right="0" w:hanging="841"/>
        <w:jc w:val="left"/>
        <w:rPr>
          <w:sz w:val="24"/>
        </w:rPr>
      </w:pPr>
      <w:r>
        <w:rPr>
          <w:spacing w:val="-1"/>
          <w:w w:val="95"/>
          <w:sz w:val="24"/>
        </w:rPr>
        <w:t xml:space="preserve">对锐化后的图像求边缘方向角，角度范围在 </w:t>
      </w:r>
      <w:r>
        <w:rPr>
          <w:rFonts w:ascii="Times New Roman" w:hAnsi="Times New Roman" w:eastAsia="Times New Roman"/>
          <w:w w:val="95"/>
          <w:sz w:val="24"/>
        </w:rPr>
        <w:t>0</w:t>
      </w:r>
      <w:r>
        <w:rPr>
          <w:rFonts w:ascii="Times New Roman" w:hAnsi="Times New Roman" w:eastAsia="Times New Roman"/>
          <w:spacing w:val="46"/>
          <w:w w:val="95"/>
          <w:sz w:val="24"/>
        </w:rPr>
        <w:t xml:space="preserve"> </w:t>
      </w:r>
      <w:r>
        <w:rPr>
          <w:spacing w:val="45"/>
          <w:w w:val="95"/>
          <w:sz w:val="24"/>
        </w:rPr>
        <w:t xml:space="preserve">度 — </w:t>
      </w:r>
      <w:r>
        <w:rPr>
          <w:rFonts w:ascii="Times New Roman" w:hAnsi="Times New Roman" w:eastAsia="Times New Roman"/>
          <w:w w:val="95"/>
          <w:sz w:val="24"/>
        </w:rPr>
        <w:t>360</w:t>
      </w:r>
      <w:r>
        <w:rPr>
          <w:rFonts w:ascii="Times New Roman" w:hAnsi="Times New Roman" w:eastAsia="Times New Roman"/>
          <w:spacing w:val="45"/>
          <w:w w:val="95"/>
          <w:sz w:val="24"/>
        </w:rPr>
        <w:t xml:space="preserve"> </w:t>
      </w:r>
      <w:r>
        <w:rPr>
          <w:w w:val="95"/>
          <w:sz w:val="24"/>
        </w:rPr>
        <w:t>度；</w:t>
      </w:r>
    </w:p>
    <w:p>
      <w:pPr>
        <w:pStyle w:val="20"/>
        <w:numPr>
          <w:ilvl w:val="0"/>
          <w:numId w:val="10"/>
        </w:numPr>
        <w:tabs>
          <w:tab w:val="left" w:pos="1074"/>
          <w:tab w:val="left" w:pos="1075"/>
        </w:tabs>
        <w:spacing w:before="187" w:after="0" w:line="292" w:lineRule="auto"/>
        <w:ind w:left="234" w:right="1415" w:firstLine="0"/>
        <w:jc w:val="left"/>
        <w:rPr>
          <w:sz w:val="24"/>
        </w:rPr>
      </w:pPr>
      <w:r>
        <w:rPr>
          <w:spacing w:val="-32"/>
          <w:sz w:val="24"/>
        </w:rPr>
        <w:t xml:space="preserve">每 </w:t>
      </w:r>
      <w:r>
        <w:rPr>
          <w:rFonts w:ascii="Times New Roman" w:eastAsia="Times New Roman"/>
          <w:spacing w:val="-3"/>
          <w:sz w:val="24"/>
        </w:rPr>
        <w:t>10</w:t>
      </w:r>
      <w:r>
        <w:rPr>
          <w:rFonts w:ascii="Times New Roman" w:eastAsia="Times New Roman"/>
          <w:sz w:val="24"/>
        </w:rPr>
        <w:t xml:space="preserve"> </w:t>
      </w:r>
      <w:r>
        <w:rPr>
          <w:spacing w:val="-10"/>
          <w:sz w:val="24"/>
        </w:rPr>
        <w:t xml:space="preserve">度划分为一段，共 </w:t>
      </w:r>
      <w:r>
        <w:rPr>
          <w:rFonts w:ascii="Times New Roman" w:eastAsia="Times New Roman"/>
          <w:spacing w:val="-3"/>
          <w:sz w:val="24"/>
        </w:rPr>
        <w:t>36</w:t>
      </w:r>
      <w:r>
        <w:rPr>
          <w:rFonts w:ascii="Times New Roman" w:eastAsia="Times New Roman"/>
          <w:sz w:val="24"/>
        </w:rPr>
        <w:t xml:space="preserve"> </w:t>
      </w:r>
      <w:r>
        <w:rPr>
          <w:spacing w:val="-3"/>
          <w:sz w:val="24"/>
        </w:rPr>
        <w:t>段，统计数目，求取边缘方向角直方图，并将得</w:t>
      </w:r>
      <w:r>
        <w:rPr>
          <w:sz w:val="24"/>
        </w:rPr>
        <w:t>到的边缘方向直方图进行归一化和平滑；</w:t>
      </w:r>
    </w:p>
    <w:p>
      <w:pPr>
        <w:pStyle w:val="20"/>
        <w:numPr>
          <w:ilvl w:val="0"/>
          <w:numId w:val="10"/>
        </w:numPr>
        <w:tabs>
          <w:tab w:val="left" w:pos="1074"/>
          <w:tab w:val="left" w:pos="1075"/>
        </w:tabs>
        <w:spacing w:before="116" w:after="0" w:line="240" w:lineRule="auto"/>
        <w:ind w:left="1074" w:right="0" w:hanging="841"/>
        <w:jc w:val="left"/>
        <w:rPr>
          <w:sz w:val="24"/>
        </w:rPr>
      </w:pPr>
      <w:r>
        <w:rPr>
          <w:sz w:val="24"/>
        </w:rPr>
        <w:t>将边缘方向直方图信息输出到文件中。</w:t>
      </w:r>
    </w:p>
    <w:p>
      <w:pPr>
        <w:pStyle w:val="9"/>
        <w:spacing w:before="187"/>
        <w:ind w:left="234"/>
      </w:pPr>
      <w:r>
        <w:rPr>
          <w:spacing w:val="-10"/>
        </w:rPr>
        <w:t xml:space="preserve">代码实现为包 </w:t>
      </w:r>
      <w:r>
        <w:rPr>
          <w:rFonts w:ascii="Times New Roman" w:eastAsia="Times New Roman"/>
          <w:spacing w:val="-1"/>
        </w:rPr>
        <w:t>mainAlgorithm</w:t>
      </w:r>
      <w:r>
        <w:rPr>
          <w:rFonts w:ascii="Times New Roman" w:eastAsia="Times New Roman"/>
          <w:spacing w:val="2"/>
        </w:rPr>
        <w:t xml:space="preserve"> </w:t>
      </w:r>
      <w:r>
        <w:rPr>
          <w:spacing w:val="-10"/>
        </w:rPr>
        <w:t xml:space="preserve">中的主要为类 </w:t>
      </w:r>
      <w:r>
        <w:rPr>
          <w:rFonts w:ascii="Times New Roman" w:eastAsia="Times New Roman"/>
          <w:spacing w:val="-1"/>
        </w:rPr>
        <w:t>EdgeHistogram</w:t>
      </w:r>
      <w:r>
        <w:rPr>
          <w:rFonts w:ascii="Times New Roman" w:eastAsia="Times New Roman"/>
          <w:spacing w:val="2"/>
        </w:rPr>
        <w:t xml:space="preserve"> </w:t>
      </w:r>
      <w:r>
        <w:rPr>
          <w:rFonts w:ascii="Times New Roman" w:eastAsia="Times New Roman"/>
        </w:rPr>
        <w:t>Java</w:t>
      </w:r>
      <w:r>
        <w:t>、</w:t>
      </w:r>
      <w:r>
        <w:rPr>
          <w:rFonts w:ascii="Times New Roman" w:eastAsia="Times New Roman"/>
        </w:rPr>
        <w:t>EdgeDetector.Java</w:t>
      </w:r>
      <w:r>
        <w:t>；</w:t>
      </w:r>
    </w:p>
    <w:p>
      <w:pPr>
        <w:pStyle w:val="9"/>
        <w:spacing w:before="187"/>
        <w:ind w:left="234"/>
      </w:pPr>
    </w:p>
    <w:p>
      <w:pPr>
        <w:pStyle w:val="5"/>
        <w:numPr>
          <w:ilvl w:val="1"/>
          <w:numId w:val="7"/>
        </w:numPr>
        <w:tabs>
          <w:tab w:val="left" w:pos="840"/>
        </w:tabs>
        <w:spacing w:before="88" w:after="0" w:line="240" w:lineRule="auto"/>
        <w:ind w:left="839" w:right="0" w:hanging="606"/>
        <w:jc w:val="left"/>
      </w:pPr>
      <w:bookmarkStart w:id="34" w:name="_bookmark18"/>
      <w:bookmarkEnd w:id="34"/>
      <w:bookmarkStart w:id="35" w:name="_bookmark18"/>
      <w:bookmarkEnd w:id="35"/>
      <w:r>
        <w:t>图像特征匹配</w:t>
      </w:r>
    </w:p>
    <w:p>
      <w:pPr>
        <w:pStyle w:val="9"/>
        <w:spacing w:before="241"/>
        <w:ind w:left="594"/>
      </w:pPr>
      <w:r>
        <w:t>算法步骤：</w:t>
      </w:r>
    </w:p>
    <w:p>
      <w:pPr>
        <w:pStyle w:val="9"/>
        <w:spacing w:before="8"/>
        <w:rPr>
          <w:sz w:val="19"/>
        </w:rPr>
      </w:pPr>
    </w:p>
    <w:p>
      <w:pPr>
        <w:pStyle w:val="20"/>
        <w:numPr>
          <w:ilvl w:val="0"/>
          <w:numId w:val="11"/>
        </w:numPr>
        <w:tabs>
          <w:tab w:val="left" w:pos="1256"/>
        </w:tabs>
        <w:spacing w:before="1" w:after="0" w:line="240" w:lineRule="auto"/>
        <w:ind w:left="1255" w:right="0" w:hanging="602"/>
        <w:jc w:val="left"/>
        <w:rPr>
          <w:sz w:val="24"/>
        </w:rPr>
      </w:pPr>
      <w:r>
        <w:rPr>
          <w:sz w:val="24"/>
        </w:rPr>
        <w:t xml:space="preserve">按照前文方法，计算出待检索图像的特征； </w:t>
      </w:r>
    </w:p>
    <w:p>
      <w:pPr>
        <w:pStyle w:val="9"/>
        <w:spacing w:before="10"/>
        <w:rPr>
          <w:sz w:val="19"/>
        </w:rPr>
      </w:pPr>
    </w:p>
    <w:p>
      <w:pPr>
        <w:pStyle w:val="20"/>
        <w:numPr>
          <w:ilvl w:val="0"/>
          <w:numId w:val="11"/>
        </w:numPr>
        <w:tabs>
          <w:tab w:val="left" w:pos="1256"/>
        </w:tabs>
        <w:spacing w:before="0" w:after="0" w:line="240" w:lineRule="auto"/>
        <w:ind w:left="1255" w:right="0" w:hanging="602"/>
        <w:jc w:val="left"/>
        <w:rPr>
          <w:sz w:val="24"/>
        </w:rPr>
      </w:pPr>
      <w:r>
        <w:rPr>
          <w:sz w:val="24"/>
        </w:rPr>
        <w:t xml:space="preserve">利用距离度量函数计算待检索图像特征和图像特征库间的距离； </w:t>
      </w:r>
    </w:p>
    <w:p>
      <w:pPr>
        <w:pStyle w:val="9"/>
        <w:spacing w:before="8"/>
        <w:rPr>
          <w:sz w:val="19"/>
        </w:rPr>
      </w:pPr>
    </w:p>
    <w:p>
      <w:pPr>
        <w:pStyle w:val="20"/>
        <w:numPr>
          <w:ilvl w:val="0"/>
          <w:numId w:val="11"/>
        </w:numPr>
        <w:tabs>
          <w:tab w:val="left" w:pos="1256"/>
        </w:tabs>
        <w:spacing w:before="1" w:after="0" w:line="240" w:lineRule="auto"/>
        <w:ind w:left="1255" w:right="0" w:hanging="602"/>
        <w:jc w:val="left"/>
        <w:rPr>
          <w:sz w:val="24"/>
        </w:rPr>
      </w:pPr>
      <w:r>
        <w:rPr>
          <w:sz w:val="24"/>
        </w:rPr>
        <w:t xml:space="preserve">对计算出的距离值按照相似性大小进行高低排序； </w:t>
      </w:r>
    </w:p>
    <w:p>
      <w:pPr>
        <w:pStyle w:val="9"/>
        <w:spacing w:before="8"/>
        <w:rPr>
          <w:sz w:val="19"/>
        </w:rPr>
      </w:pPr>
    </w:p>
    <w:p>
      <w:pPr>
        <w:pStyle w:val="20"/>
        <w:numPr>
          <w:ilvl w:val="0"/>
          <w:numId w:val="11"/>
        </w:numPr>
        <w:tabs>
          <w:tab w:val="left" w:pos="1256"/>
        </w:tabs>
        <w:spacing w:before="0" w:after="0" w:line="240" w:lineRule="auto"/>
        <w:ind w:left="1255" w:right="0" w:hanging="602"/>
        <w:jc w:val="left"/>
        <w:rPr>
          <w:sz w:val="24"/>
        </w:rPr>
      </w:pPr>
      <w:r>
        <w:rPr>
          <w:sz w:val="24"/>
        </w:rPr>
        <w:t xml:space="preserve">对检索出的结果图像进行输出显示。 </w:t>
      </w:r>
    </w:p>
    <w:p>
      <w:pPr>
        <w:pStyle w:val="9"/>
        <w:spacing w:before="10"/>
        <w:rPr>
          <w:sz w:val="19"/>
        </w:rPr>
      </w:pPr>
    </w:p>
    <w:p>
      <w:pPr>
        <w:pStyle w:val="20"/>
        <w:numPr>
          <w:ilvl w:val="0"/>
          <w:numId w:val="12"/>
        </w:numPr>
        <w:tabs>
          <w:tab w:val="left" w:pos="1075"/>
        </w:tabs>
        <w:spacing w:before="0" w:after="0" w:line="240" w:lineRule="auto"/>
        <w:ind w:left="1074" w:right="0" w:hanging="361"/>
        <w:jc w:val="left"/>
        <w:rPr>
          <w:sz w:val="24"/>
        </w:rPr>
      </w:pPr>
      <w:r>
        <w:rPr>
          <w:sz w:val="24"/>
        </w:rPr>
        <w:t xml:space="preserve">基于直方图的图像特征匹配 </w:t>
      </w:r>
    </w:p>
    <w:p>
      <w:pPr>
        <w:spacing w:after="0" w:line="240" w:lineRule="auto"/>
        <w:jc w:val="left"/>
        <w:rPr>
          <w:sz w:val="24"/>
        </w:rPr>
        <w:sectPr>
          <w:pgSz w:w="11910" w:h="16850"/>
          <w:pgMar w:top="1600" w:right="0" w:bottom="1440" w:left="1580" w:header="0" w:footer="1256" w:gutter="0"/>
          <w:cols w:space="720" w:num="1"/>
        </w:sectPr>
      </w:pPr>
    </w:p>
    <w:p>
      <w:pPr>
        <w:pStyle w:val="9"/>
        <w:spacing w:before="11"/>
        <w:rPr>
          <w:sz w:val="9"/>
        </w:rPr>
      </w:pPr>
    </w:p>
    <w:p>
      <w:pPr>
        <w:spacing w:before="81" w:line="188" w:lineRule="exact"/>
        <w:ind w:left="714" w:right="0" w:firstLine="0"/>
        <w:jc w:val="left"/>
        <w:rPr>
          <w:sz w:val="24"/>
        </w:rPr>
      </w:pPr>
      <w:r>
        <w:rPr>
          <w:spacing w:val="32"/>
          <w:position w:val="1"/>
          <w:sz w:val="24"/>
        </w:rPr>
        <w:t>设</w:t>
      </w:r>
      <w:r>
        <w:rPr>
          <w:rFonts w:ascii="Times New Roman" w:eastAsia="Times New Roman"/>
          <w:sz w:val="24"/>
        </w:rPr>
        <w:t>(h</w:t>
      </w:r>
      <w:r>
        <w:rPr>
          <w:rFonts w:ascii="Times New Roman" w:eastAsia="Times New Roman"/>
          <w:i/>
          <w:sz w:val="24"/>
          <w:vertAlign w:val="superscript"/>
        </w:rPr>
        <w:t>Q</w:t>
      </w:r>
      <w:r>
        <w:rPr>
          <w:rFonts w:ascii="Times New Roman" w:eastAsia="Times New Roman"/>
          <w:spacing w:val="-15"/>
          <w:sz w:val="24"/>
          <w:vertAlign w:val="baseline"/>
        </w:rPr>
        <w:t xml:space="preserve">, </w:t>
      </w:r>
      <w:r>
        <w:rPr>
          <w:rFonts w:ascii="Times New Roman" w:eastAsia="Times New Roman"/>
          <w:sz w:val="24"/>
          <w:vertAlign w:val="baseline"/>
        </w:rPr>
        <w:t>h</w:t>
      </w:r>
      <w:r>
        <w:rPr>
          <w:rFonts w:ascii="Times New Roman" w:eastAsia="Times New Roman"/>
          <w:i/>
          <w:sz w:val="24"/>
          <w:vertAlign w:val="superscript"/>
        </w:rPr>
        <w:t>Q</w:t>
      </w:r>
      <w:r>
        <w:rPr>
          <w:rFonts w:ascii="Times New Roman" w:eastAsia="Times New Roman"/>
          <w:sz w:val="24"/>
          <w:vertAlign w:val="baseline"/>
        </w:rPr>
        <w:t>,</w:t>
      </w:r>
      <w:r>
        <w:rPr>
          <w:rFonts w:ascii="Times New Roman" w:eastAsia="Times New Roman"/>
          <w:i/>
          <w:sz w:val="24"/>
          <w:vertAlign w:val="baseline"/>
        </w:rPr>
        <w:t>L</w:t>
      </w:r>
      <w:r>
        <w:rPr>
          <w:rFonts w:ascii="Times New Roman" w:eastAsia="Times New Roman"/>
          <w:i/>
          <w:spacing w:val="3"/>
          <w:sz w:val="24"/>
          <w:vertAlign w:val="baseline"/>
        </w:rPr>
        <w:t xml:space="preserve"> </w:t>
      </w:r>
      <w:r>
        <w:rPr>
          <w:rFonts w:ascii="Times New Roman" w:eastAsia="Times New Roman"/>
          <w:spacing w:val="-15"/>
          <w:sz w:val="24"/>
          <w:vertAlign w:val="baseline"/>
        </w:rPr>
        <w:t xml:space="preserve">, </w:t>
      </w:r>
      <w:r>
        <w:rPr>
          <w:rFonts w:ascii="Times New Roman" w:eastAsia="Times New Roman"/>
          <w:sz w:val="24"/>
          <w:vertAlign w:val="baseline"/>
        </w:rPr>
        <w:t>h</w:t>
      </w:r>
      <w:r>
        <w:rPr>
          <w:rFonts w:ascii="Times New Roman" w:eastAsia="Times New Roman"/>
          <w:i/>
          <w:sz w:val="24"/>
          <w:vertAlign w:val="superscript"/>
        </w:rPr>
        <w:t>Q</w:t>
      </w:r>
      <w:r>
        <w:rPr>
          <w:rFonts w:ascii="Times New Roman" w:eastAsia="Times New Roman"/>
          <w:sz w:val="24"/>
          <w:vertAlign w:val="baseline"/>
        </w:rPr>
        <w:t>,</w:t>
      </w:r>
      <w:r>
        <w:rPr>
          <w:rFonts w:ascii="Times New Roman" w:eastAsia="Times New Roman"/>
          <w:i/>
          <w:sz w:val="24"/>
          <w:vertAlign w:val="baseline"/>
        </w:rPr>
        <w:t>L</w:t>
      </w:r>
      <w:r>
        <w:rPr>
          <w:rFonts w:ascii="Times New Roman" w:eastAsia="Times New Roman"/>
          <w:i/>
          <w:spacing w:val="61"/>
          <w:sz w:val="24"/>
          <w:vertAlign w:val="baseline"/>
        </w:rPr>
        <w:t xml:space="preserve"> </w:t>
      </w:r>
      <w:r>
        <w:rPr>
          <w:rFonts w:ascii="Times New Roman" w:eastAsia="Times New Roman"/>
          <w:spacing w:val="-15"/>
          <w:sz w:val="24"/>
          <w:vertAlign w:val="baseline"/>
        </w:rPr>
        <w:t xml:space="preserve">, </w:t>
      </w:r>
      <w:r>
        <w:rPr>
          <w:rFonts w:ascii="Times New Roman" w:eastAsia="Times New Roman"/>
          <w:sz w:val="24"/>
          <w:vertAlign w:val="baseline"/>
        </w:rPr>
        <w:t>h</w:t>
      </w:r>
      <w:r>
        <w:rPr>
          <w:rFonts w:ascii="Times New Roman" w:eastAsia="Times New Roman"/>
          <w:i/>
          <w:sz w:val="24"/>
          <w:vertAlign w:val="superscript"/>
        </w:rPr>
        <w:t>Q</w:t>
      </w:r>
      <w:r>
        <w:rPr>
          <w:rFonts w:ascii="Times New Roman" w:eastAsia="Times New Roman"/>
          <w:i/>
          <w:spacing w:val="-15"/>
          <w:sz w:val="24"/>
          <w:vertAlign w:val="baseline"/>
        </w:rPr>
        <w:t xml:space="preserve"> </w:t>
      </w:r>
      <w:r>
        <w:rPr>
          <w:rFonts w:ascii="Times New Roman" w:eastAsia="Times New Roman"/>
          <w:spacing w:val="-5"/>
          <w:sz w:val="24"/>
          <w:vertAlign w:val="baseline"/>
        </w:rPr>
        <w:t xml:space="preserve">) </w:t>
      </w:r>
      <w:r>
        <w:rPr>
          <w:spacing w:val="-40"/>
          <w:position w:val="1"/>
          <w:sz w:val="24"/>
          <w:vertAlign w:val="baseline"/>
        </w:rPr>
        <w:t xml:space="preserve">， </w:t>
      </w:r>
      <w:r>
        <w:rPr>
          <w:rFonts w:ascii="Times New Roman" w:eastAsia="Times New Roman"/>
          <w:sz w:val="24"/>
          <w:vertAlign w:val="baseline"/>
        </w:rPr>
        <w:t>(h</w:t>
      </w:r>
      <w:r>
        <w:rPr>
          <w:rFonts w:ascii="Times New Roman" w:eastAsia="Times New Roman"/>
          <w:i/>
          <w:sz w:val="24"/>
          <w:vertAlign w:val="superscript"/>
        </w:rPr>
        <w:t>I</w:t>
      </w:r>
      <w:r>
        <w:rPr>
          <w:rFonts w:ascii="Times New Roman" w:eastAsia="Times New Roman"/>
          <w:i/>
          <w:spacing w:val="-15"/>
          <w:sz w:val="24"/>
          <w:vertAlign w:val="baseline"/>
        </w:rPr>
        <w:t xml:space="preserve"> </w:t>
      </w:r>
      <w:r>
        <w:rPr>
          <w:rFonts w:ascii="Times New Roman" w:eastAsia="Times New Roman"/>
          <w:spacing w:val="-14"/>
          <w:sz w:val="24"/>
          <w:vertAlign w:val="baseline"/>
        </w:rPr>
        <w:t xml:space="preserve">, </w:t>
      </w:r>
      <w:r>
        <w:rPr>
          <w:rFonts w:ascii="Times New Roman" w:eastAsia="Times New Roman"/>
          <w:sz w:val="24"/>
          <w:vertAlign w:val="baseline"/>
        </w:rPr>
        <w:t>h</w:t>
      </w:r>
      <w:r>
        <w:rPr>
          <w:rFonts w:ascii="Times New Roman" w:eastAsia="Times New Roman"/>
          <w:i/>
          <w:sz w:val="24"/>
          <w:vertAlign w:val="superscript"/>
        </w:rPr>
        <w:t>I</w:t>
      </w:r>
      <w:r>
        <w:rPr>
          <w:rFonts w:ascii="Times New Roman" w:eastAsia="Times New Roman"/>
          <w:i/>
          <w:spacing w:val="-12"/>
          <w:sz w:val="24"/>
          <w:vertAlign w:val="baseline"/>
        </w:rPr>
        <w:t xml:space="preserve"> </w:t>
      </w:r>
      <w:r>
        <w:rPr>
          <w:rFonts w:ascii="Times New Roman" w:eastAsia="Times New Roman"/>
          <w:sz w:val="24"/>
          <w:vertAlign w:val="baseline"/>
        </w:rPr>
        <w:t>,</w:t>
      </w:r>
      <w:r>
        <w:rPr>
          <w:rFonts w:ascii="Times New Roman" w:eastAsia="Times New Roman"/>
          <w:i/>
          <w:sz w:val="24"/>
          <w:vertAlign w:val="baseline"/>
        </w:rPr>
        <w:t>L</w:t>
      </w:r>
      <w:r>
        <w:rPr>
          <w:rFonts w:ascii="Times New Roman" w:eastAsia="Times New Roman"/>
          <w:i/>
          <w:spacing w:val="64"/>
          <w:sz w:val="24"/>
          <w:vertAlign w:val="baseline"/>
        </w:rPr>
        <w:t xml:space="preserve"> </w:t>
      </w:r>
      <w:r>
        <w:rPr>
          <w:rFonts w:ascii="Times New Roman" w:eastAsia="Times New Roman"/>
          <w:spacing w:val="-14"/>
          <w:sz w:val="24"/>
          <w:vertAlign w:val="baseline"/>
        </w:rPr>
        <w:t xml:space="preserve">, </w:t>
      </w:r>
      <w:r>
        <w:rPr>
          <w:rFonts w:ascii="Times New Roman" w:eastAsia="Times New Roman"/>
          <w:sz w:val="24"/>
          <w:vertAlign w:val="baseline"/>
        </w:rPr>
        <w:t>h</w:t>
      </w:r>
      <w:r>
        <w:rPr>
          <w:rFonts w:ascii="Times New Roman" w:eastAsia="Times New Roman"/>
          <w:i/>
          <w:sz w:val="24"/>
          <w:vertAlign w:val="superscript"/>
        </w:rPr>
        <w:t>I</w:t>
      </w:r>
      <w:r>
        <w:rPr>
          <w:rFonts w:ascii="Times New Roman" w:eastAsia="Times New Roman"/>
          <w:i/>
          <w:spacing w:val="-16"/>
          <w:sz w:val="24"/>
          <w:vertAlign w:val="baseline"/>
        </w:rPr>
        <w:t xml:space="preserve"> </w:t>
      </w:r>
      <w:r>
        <w:rPr>
          <w:rFonts w:ascii="Times New Roman" w:eastAsia="Times New Roman"/>
          <w:sz w:val="24"/>
          <w:vertAlign w:val="baseline"/>
        </w:rPr>
        <w:t>,</w:t>
      </w:r>
      <w:r>
        <w:rPr>
          <w:rFonts w:ascii="Times New Roman" w:eastAsia="Times New Roman"/>
          <w:i/>
          <w:sz w:val="24"/>
          <w:vertAlign w:val="baseline"/>
        </w:rPr>
        <w:t>L</w:t>
      </w:r>
      <w:r>
        <w:rPr>
          <w:rFonts w:ascii="Times New Roman" w:eastAsia="Times New Roman"/>
          <w:i/>
          <w:spacing w:val="65"/>
          <w:sz w:val="24"/>
          <w:vertAlign w:val="baseline"/>
        </w:rPr>
        <w:t xml:space="preserve"> </w:t>
      </w:r>
      <w:r>
        <w:rPr>
          <w:rFonts w:ascii="Times New Roman" w:eastAsia="Times New Roman"/>
          <w:spacing w:val="-14"/>
          <w:sz w:val="24"/>
          <w:vertAlign w:val="baseline"/>
        </w:rPr>
        <w:t xml:space="preserve">, </w:t>
      </w:r>
      <w:r>
        <w:rPr>
          <w:rFonts w:ascii="Times New Roman" w:eastAsia="Times New Roman"/>
          <w:sz w:val="24"/>
          <w:vertAlign w:val="baseline"/>
        </w:rPr>
        <w:t>h</w:t>
      </w:r>
      <w:r>
        <w:rPr>
          <w:rFonts w:ascii="Times New Roman" w:eastAsia="Times New Roman"/>
          <w:i/>
          <w:sz w:val="24"/>
          <w:vertAlign w:val="superscript"/>
        </w:rPr>
        <w:t>I</w:t>
      </w:r>
      <w:r>
        <w:rPr>
          <w:rFonts w:ascii="Times New Roman" w:eastAsia="Times New Roman"/>
          <w:i/>
          <w:spacing w:val="47"/>
          <w:sz w:val="24"/>
          <w:vertAlign w:val="baseline"/>
        </w:rPr>
        <w:t xml:space="preserve"> </w:t>
      </w:r>
      <w:r>
        <w:rPr>
          <w:rFonts w:ascii="Times New Roman" w:eastAsia="Times New Roman"/>
          <w:spacing w:val="-12"/>
          <w:sz w:val="24"/>
          <w:vertAlign w:val="baseline"/>
        </w:rPr>
        <w:t xml:space="preserve">) </w:t>
      </w:r>
      <w:r>
        <w:rPr>
          <w:position w:val="1"/>
          <w:sz w:val="24"/>
          <w:vertAlign w:val="baseline"/>
        </w:rPr>
        <w:t>分别为图像的归一化直方图，则</w:t>
      </w:r>
    </w:p>
    <w:p>
      <w:pPr>
        <w:tabs>
          <w:tab w:val="left" w:pos="1550"/>
          <w:tab w:val="left" w:pos="2204"/>
          <w:tab w:val="left" w:pos="2873"/>
          <w:tab w:val="left" w:pos="3606"/>
          <w:tab w:val="left" w:pos="3939"/>
          <w:tab w:val="left" w:pos="4568"/>
          <w:tab w:val="left" w:pos="5209"/>
        </w:tabs>
        <w:spacing w:before="0" w:line="155" w:lineRule="exact"/>
        <w:ind w:left="1187" w:right="0" w:firstLine="0"/>
        <w:jc w:val="left"/>
        <w:rPr>
          <w:rFonts w:ascii="Times New Roman"/>
          <w:i/>
          <w:sz w:val="14"/>
        </w:rPr>
      </w:pPr>
      <w:r>
        <w:rPr>
          <w:rFonts w:ascii="Times New Roman"/>
          <w:w w:val="105"/>
          <w:sz w:val="14"/>
        </w:rPr>
        <w:t>1</w:t>
      </w:r>
      <w:r>
        <w:rPr>
          <w:rFonts w:ascii="Times New Roman"/>
          <w:w w:val="105"/>
          <w:sz w:val="14"/>
        </w:rPr>
        <w:tab/>
      </w:r>
      <w:r>
        <w:rPr>
          <w:rFonts w:ascii="Times New Roman"/>
          <w:w w:val="105"/>
          <w:sz w:val="14"/>
        </w:rPr>
        <w:t>2</w:t>
      </w:r>
      <w:r>
        <w:rPr>
          <w:rFonts w:ascii="Times New Roman"/>
          <w:w w:val="105"/>
          <w:sz w:val="14"/>
        </w:rPr>
        <w:tab/>
      </w:r>
      <w:r>
        <w:rPr>
          <w:rFonts w:ascii="Times New Roman"/>
          <w:i/>
          <w:w w:val="105"/>
          <w:sz w:val="14"/>
        </w:rPr>
        <w:t>i</w:t>
      </w:r>
      <w:r>
        <w:rPr>
          <w:rFonts w:ascii="Times New Roman"/>
          <w:i/>
          <w:w w:val="105"/>
          <w:sz w:val="14"/>
        </w:rPr>
        <w:tab/>
      </w:r>
      <w:r>
        <w:rPr>
          <w:rFonts w:ascii="Times New Roman"/>
          <w:i/>
          <w:w w:val="105"/>
          <w:sz w:val="14"/>
        </w:rPr>
        <w:t>N</w:t>
      </w:r>
      <w:r>
        <w:rPr>
          <w:rFonts w:ascii="Times New Roman"/>
          <w:i/>
          <w:w w:val="105"/>
          <w:sz w:val="14"/>
        </w:rPr>
        <w:tab/>
      </w:r>
      <w:r>
        <w:rPr>
          <w:rFonts w:ascii="Times New Roman"/>
          <w:w w:val="105"/>
          <w:sz w:val="14"/>
        </w:rPr>
        <w:t>1</w:t>
      </w:r>
      <w:r>
        <w:rPr>
          <w:rFonts w:ascii="Times New Roman"/>
          <w:w w:val="105"/>
          <w:sz w:val="14"/>
        </w:rPr>
        <w:tab/>
      </w:r>
      <w:r>
        <w:rPr>
          <w:rFonts w:ascii="Times New Roman"/>
          <w:w w:val="105"/>
          <w:sz w:val="14"/>
        </w:rPr>
        <w:t>2</w:t>
      </w:r>
      <w:r>
        <w:rPr>
          <w:rFonts w:ascii="Times New Roman"/>
          <w:w w:val="105"/>
          <w:sz w:val="14"/>
        </w:rPr>
        <w:tab/>
      </w:r>
      <w:r>
        <w:rPr>
          <w:rFonts w:ascii="Times New Roman"/>
          <w:i/>
          <w:w w:val="105"/>
          <w:sz w:val="14"/>
        </w:rPr>
        <w:t>i</w:t>
      </w:r>
      <w:r>
        <w:rPr>
          <w:rFonts w:ascii="Times New Roman"/>
          <w:i/>
          <w:w w:val="105"/>
          <w:sz w:val="14"/>
        </w:rPr>
        <w:tab/>
      </w:r>
      <w:r>
        <w:rPr>
          <w:rFonts w:ascii="Times New Roman"/>
          <w:i/>
          <w:w w:val="105"/>
          <w:sz w:val="14"/>
        </w:rPr>
        <w:t>N</w:t>
      </w:r>
    </w:p>
    <w:p>
      <w:pPr>
        <w:pStyle w:val="9"/>
        <w:spacing w:before="103"/>
        <w:ind w:left="234"/>
      </w:pPr>
      <w:r>
        <w:t xml:space="preserve">可以按照以下三种方式分别计算距离度量函数： </w:t>
      </w:r>
    </w:p>
    <w:p>
      <w:pPr>
        <w:pStyle w:val="9"/>
        <w:spacing w:before="5"/>
        <w:rPr>
          <w:sz w:val="19"/>
        </w:rPr>
      </w:pPr>
    </w:p>
    <w:p>
      <w:pPr>
        <w:pStyle w:val="20"/>
        <w:numPr>
          <w:ilvl w:val="0"/>
          <w:numId w:val="13"/>
        </w:numPr>
        <w:tabs>
          <w:tab w:val="left" w:pos="1256"/>
        </w:tabs>
        <w:spacing w:before="1" w:after="0" w:line="240" w:lineRule="auto"/>
        <w:ind w:left="1255" w:right="0" w:hanging="602"/>
        <w:jc w:val="left"/>
        <w:rPr>
          <w:sz w:val="24"/>
        </w:rPr>
      </w:pPr>
      <w:r>
        <w:rPr>
          <w:sz w:val="24"/>
        </w:rPr>
        <w:t xml:space="preserve">一般欧氏距离函数为公式（21） </w:t>
      </w:r>
    </w:p>
    <w:p>
      <w:pPr>
        <w:pStyle w:val="9"/>
        <w:spacing w:before="1"/>
        <w:rPr>
          <w:sz w:val="15"/>
        </w:rPr>
      </w:pPr>
    </w:p>
    <w:p>
      <w:pPr>
        <w:pStyle w:val="9"/>
        <w:spacing w:line="20" w:lineRule="exact"/>
        <w:ind w:left="4250"/>
        <w:rPr>
          <w:sz w:val="2"/>
        </w:rPr>
      </w:pPr>
      <w:r>
        <w:rPr>
          <w:sz w:val="2"/>
        </w:rPr>
        <w:pict>
          <v:group id="_x0000_s1074" o:spid="_x0000_s1074" o:spt="203" style="height:0.85pt;width:77.1pt;" coordsize="1542,17">
            <o:lock v:ext="edit"/>
            <v:rect id="_x0000_s1075" o:spid="_x0000_s1075" o:spt="1" style="position:absolute;left:0;top:0;height:17;width:1542;" fillcolor="#333333" filled="t" stroked="f" coordsize="21600,21600">
              <v:path/>
              <v:fill on="t" focussize="0,0"/>
              <v:stroke on="f"/>
              <v:imagedata o:title=""/>
              <o:lock v:ext="edit"/>
            </v:rect>
            <w10:wrap type="none"/>
            <w10:anchorlock/>
          </v:group>
        </w:pict>
      </w:r>
    </w:p>
    <w:p>
      <w:pPr>
        <w:spacing w:after="0" w:line="20" w:lineRule="exact"/>
        <w:rPr>
          <w:sz w:val="2"/>
        </w:rPr>
        <w:sectPr>
          <w:pgSz w:w="11910" w:h="16850"/>
          <w:pgMar w:top="1600" w:right="0" w:bottom="1440" w:left="1580" w:header="0" w:footer="1256" w:gutter="0"/>
          <w:cols w:space="720" w:num="1"/>
        </w:sectPr>
      </w:pPr>
    </w:p>
    <w:p>
      <w:pPr>
        <w:pStyle w:val="9"/>
        <w:spacing w:before="99" w:line="170" w:lineRule="exact"/>
        <w:ind w:left="2949"/>
        <w:rPr>
          <w:rFonts w:ascii="Cambria Math" w:hAnsi="Cambria Math" w:eastAsia="Cambria Math"/>
        </w:rPr>
      </w:pPr>
      <w:r>
        <w:rPr>
          <w:rFonts w:ascii="Cambria Math" w:hAnsi="Cambria Math" w:eastAsia="Cambria Math"/>
          <w:color w:val="333333"/>
        </w:rPr>
        <w:t>D</w:t>
      </w:r>
      <w:r>
        <w:rPr>
          <w:rFonts w:ascii="Cambria Math" w:hAnsi="Cambria Math" w:eastAsia="Cambria Math"/>
          <w:vertAlign w:val="subscript"/>
        </w:rPr>
        <w:t>𝑅</w:t>
      </w:r>
      <w:r>
        <w:rPr>
          <w:rFonts w:ascii="Cambria Math" w:hAnsi="Cambria Math" w:eastAsia="Cambria Math"/>
          <w:color w:val="333333"/>
          <w:vertAlign w:val="baseline"/>
        </w:rPr>
        <w:t>(Q,</w:t>
      </w:r>
      <w:r>
        <w:rPr>
          <w:rFonts w:ascii="Cambria Math" w:hAnsi="Cambria Math" w:eastAsia="Cambria Math"/>
          <w:color w:val="333333"/>
          <w:spacing w:val="-6"/>
          <w:vertAlign w:val="baseline"/>
        </w:rPr>
        <w:t xml:space="preserve"> </w:t>
      </w:r>
      <w:r>
        <w:rPr>
          <w:rFonts w:ascii="Cambria Math" w:hAnsi="Cambria Math" w:eastAsia="Cambria Math"/>
          <w:color w:val="333333"/>
          <w:vertAlign w:val="baseline"/>
        </w:rPr>
        <w:t>I)</w:t>
      </w:r>
      <w:r>
        <w:rPr>
          <w:rFonts w:ascii="Cambria Math" w:hAnsi="Cambria Math" w:eastAsia="Cambria Math"/>
          <w:color w:val="333333"/>
          <w:spacing w:val="29"/>
          <w:vertAlign w:val="baseline"/>
        </w:rPr>
        <w:t xml:space="preserve"> </w:t>
      </w:r>
      <w:r>
        <w:rPr>
          <w:rFonts w:ascii="Cambria Math" w:hAnsi="Cambria Math" w:eastAsia="Cambria Math"/>
          <w:color w:val="333333"/>
          <w:vertAlign w:val="baseline"/>
        </w:rPr>
        <w:t>=</w:t>
      </w:r>
      <w:r>
        <w:rPr>
          <w:rFonts w:ascii="Cambria Math" w:hAnsi="Cambria Math" w:eastAsia="Cambria Math"/>
          <w:color w:val="333333"/>
          <w:spacing w:val="25"/>
          <w:vertAlign w:val="baseline"/>
        </w:rPr>
        <w:t xml:space="preserve"> </w:t>
      </w:r>
      <w:r>
        <w:rPr>
          <w:rFonts w:ascii="Cambria Math" w:hAnsi="Cambria Math" w:eastAsia="Cambria Math"/>
          <w:color w:val="333333"/>
          <w:position w:val="1"/>
          <w:vertAlign w:val="baseline"/>
        </w:rPr>
        <w:t>√∑</w:t>
      </w:r>
      <w:r>
        <w:rPr>
          <w:rFonts w:ascii="Cambria Math" w:hAnsi="Cambria Math" w:eastAsia="Cambria Math"/>
          <w:color w:val="333333"/>
          <w:position w:val="1"/>
          <w:vertAlign w:val="superscript"/>
        </w:rPr>
        <w:t>𝑁</w:t>
      </w:r>
      <w:r>
        <w:rPr>
          <w:rFonts w:ascii="Cambria Math" w:hAnsi="Cambria Math" w:eastAsia="Cambria Math"/>
          <w:color w:val="333333"/>
          <w:position w:val="1"/>
          <w:vertAlign w:val="baseline"/>
        </w:rPr>
        <w:t xml:space="preserve">  </w:t>
      </w:r>
      <w:r>
        <w:rPr>
          <w:rFonts w:ascii="Cambria Math" w:hAnsi="Cambria Math" w:eastAsia="Cambria Math"/>
          <w:color w:val="333333"/>
          <w:spacing w:val="33"/>
          <w:position w:val="1"/>
          <w:vertAlign w:val="baseline"/>
        </w:rPr>
        <w:t xml:space="preserve"> </w:t>
      </w:r>
      <w:r>
        <w:rPr>
          <w:rFonts w:ascii="Cambria Math" w:hAnsi="Cambria Math" w:eastAsia="Cambria Math"/>
          <w:color w:val="333333"/>
          <w:vertAlign w:val="baseline"/>
        </w:rPr>
        <w:t>(ℎ</w:t>
      </w:r>
      <w:r>
        <w:rPr>
          <w:rFonts w:ascii="Cambria Math" w:hAnsi="Cambria Math" w:eastAsia="Cambria Math"/>
          <w:color w:val="333333"/>
          <w:vertAlign w:val="superscript"/>
        </w:rPr>
        <w:t>𝑄</w:t>
      </w:r>
      <w:r>
        <w:rPr>
          <w:rFonts w:ascii="Cambria Math" w:hAnsi="Cambria Math" w:eastAsia="Cambria Math"/>
          <w:color w:val="333333"/>
          <w:spacing w:val="27"/>
          <w:vertAlign w:val="baseline"/>
        </w:rPr>
        <w:t xml:space="preserve"> </w:t>
      </w:r>
      <w:r>
        <w:rPr>
          <w:rFonts w:ascii="Cambria Math" w:hAnsi="Cambria Math" w:eastAsia="Cambria Math"/>
          <w:color w:val="333333"/>
          <w:vertAlign w:val="baseline"/>
        </w:rPr>
        <w:t>−</w:t>
      </w:r>
      <w:r>
        <w:rPr>
          <w:rFonts w:ascii="Cambria Math" w:hAnsi="Cambria Math" w:eastAsia="Cambria Math"/>
          <w:color w:val="333333"/>
          <w:spacing w:val="10"/>
          <w:vertAlign w:val="baseline"/>
        </w:rPr>
        <w:t xml:space="preserve"> </w:t>
      </w:r>
      <w:r>
        <w:rPr>
          <w:rFonts w:ascii="Cambria Math" w:hAnsi="Cambria Math" w:eastAsia="Cambria Math"/>
          <w:color w:val="333333"/>
          <w:vertAlign w:val="baseline"/>
        </w:rPr>
        <w:t>ℎ</w:t>
      </w:r>
      <w:r>
        <w:rPr>
          <w:rFonts w:ascii="Cambria Math" w:hAnsi="Cambria Math" w:eastAsia="Cambria Math"/>
          <w:color w:val="333333"/>
          <w:vertAlign w:val="superscript"/>
        </w:rPr>
        <w:t>𝐼</w:t>
      </w:r>
      <w:r>
        <w:rPr>
          <w:rFonts w:ascii="Cambria Math" w:hAnsi="Cambria Math" w:eastAsia="Cambria Math"/>
          <w:color w:val="333333"/>
          <w:vertAlign w:val="baseline"/>
        </w:rPr>
        <w:t>)</w:t>
      </w:r>
      <w:r>
        <w:rPr>
          <w:rFonts w:ascii="Cambria Math" w:hAnsi="Cambria Math" w:eastAsia="Cambria Math"/>
          <w:color w:val="333333"/>
          <w:vertAlign w:val="superscript"/>
        </w:rPr>
        <w:t>2</w:t>
      </w:r>
    </w:p>
    <w:p>
      <w:pPr>
        <w:pStyle w:val="9"/>
        <w:spacing w:before="97" w:line="172" w:lineRule="exact"/>
        <w:ind w:left="2370"/>
      </w:pPr>
      <w:r>
        <w:br w:type="column"/>
      </w:r>
      <w:r>
        <w:t xml:space="preserve">（21）       </w:t>
      </w:r>
    </w:p>
    <w:p>
      <w:pPr>
        <w:spacing w:after="0" w:line="172" w:lineRule="exact"/>
        <w:sectPr>
          <w:type w:val="continuous"/>
          <w:pgSz w:w="11910" w:h="16850"/>
          <w:pgMar w:top="1600" w:right="0" w:bottom="1440" w:left="1580" w:header="720" w:footer="720" w:gutter="0"/>
          <w:cols w:equalWidth="0" w:num="2">
            <w:col w:w="5783" w:space="40"/>
            <w:col w:w="4507"/>
          </w:cols>
        </w:sectPr>
      </w:pPr>
    </w:p>
    <w:p>
      <w:pPr>
        <w:tabs>
          <w:tab w:val="left" w:pos="521"/>
          <w:tab w:val="left" w:pos="1075"/>
        </w:tabs>
        <w:spacing w:before="0" w:line="188" w:lineRule="exact"/>
        <w:ind w:left="0" w:right="347" w:firstLine="0"/>
        <w:jc w:val="center"/>
        <w:rPr>
          <w:rFonts w:ascii="Cambria Math" w:eastAsia="Cambria Math"/>
          <w:sz w:val="17"/>
        </w:rPr>
      </w:pPr>
      <w:r>
        <w:rPr>
          <w:rFonts w:ascii="Cambria Math" w:eastAsia="Cambria Math"/>
          <w:color w:val="333333"/>
          <w:w w:val="110"/>
          <w:position w:val="2"/>
          <w:sz w:val="17"/>
        </w:rPr>
        <w:t>𝑖=1</w:t>
      </w:r>
      <w:r>
        <w:rPr>
          <w:rFonts w:ascii="Cambria Math" w:eastAsia="Cambria Math"/>
          <w:color w:val="333333"/>
          <w:w w:val="110"/>
          <w:position w:val="2"/>
          <w:sz w:val="17"/>
        </w:rPr>
        <w:tab/>
      </w:r>
      <w:r>
        <w:rPr>
          <w:rFonts w:ascii="Cambria Math" w:eastAsia="Cambria Math"/>
          <w:color w:val="333333"/>
          <w:w w:val="110"/>
          <w:sz w:val="17"/>
        </w:rPr>
        <w:t>𝑖</w:t>
      </w:r>
      <w:r>
        <w:rPr>
          <w:rFonts w:ascii="Cambria Math" w:eastAsia="Cambria Math"/>
          <w:color w:val="333333"/>
          <w:w w:val="110"/>
          <w:sz w:val="17"/>
        </w:rPr>
        <w:tab/>
      </w:r>
      <w:r>
        <w:rPr>
          <w:rFonts w:ascii="Cambria Math" w:eastAsia="Cambria Math"/>
          <w:color w:val="333333"/>
          <w:w w:val="110"/>
          <w:position w:val="2"/>
          <w:sz w:val="17"/>
        </w:rPr>
        <w:t>𝑖</w:t>
      </w:r>
    </w:p>
    <w:p>
      <w:pPr>
        <w:pStyle w:val="9"/>
        <w:spacing w:before="3"/>
        <w:rPr>
          <w:rFonts w:ascii="Cambria Math"/>
        </w:rPr>
      </w:pPr>
    </w:p>
    <w:p>
      <w:pPr>
        <w:spacing w:after="0"/>
        <w:rPr>
          <w:rFonts w:ascii="Cambria Math"/>
        </w:rPr>
        <w:sectPr>
          <w:type w:val="continuous"/>
          <w:pgSz w:w="11910" w:h="16850"/>
          <w:pgMar w:top="1600" w:right="0" w:bottom="1440" w:left="1580" w:header="720" w:footer="720" w:gutter="0"/>
          <w:cols w:space="720" w:num="1"/>
        </w:sectPr>
      </w:pPr>
    </w:p>
    <w:p>
      <w:pPr>
        <w:pStyle w:val="20"/>
        <w:numPr>
          <w:ilvl w:val="0"/>
          <w:numId w:val="13"/>
        </w:numPr>
        <w:tabs>
          <w:tab w:val="left" w:pos="1256"/>
        </w:tabs>
        <w:spacing w:before="66" w:after="0" w:line="240" w:lineRule="auto"/>
        <w:ind w:left="1255" w:right="0" w:hanging="602"/>
        <w:jc w:val="left"/>
        <w:rPr>
          <w:sz w:val="24"/>
        </w:rPr>
      </w:pPr>
      <w:r>
        <w:rPr>
          <w:sz w:val="24"/>
        </w:rPr>
        <w:t xml:space="preserve">加权距离函数为公式（22） </w:t>
      </w:r>
    </w:p>
    <w:p>
      <w:pPr>
        <w:pStyle w:val="9"/>
        <w:spacing w:before="4" w:after="39"/>
        <w:rPr>
          <w:sz w:val="15"/>
        </w:rPr>
      </w:pPr>
    </w:p>
    <w:p>
      <w:pPr>
        <w:pStyle w:val="9"/>
        <w:spacing w:line="20" w:lineRule="exact"/>
        <w:ind w:left="2772"/>
        <w:rPr>
          <w:sz w:val="2"/>
        </w:rPr>
      </w:pPr>
      <w:r>
        <w:rPr>
          <w:sz w:val="2"/>
        </w:rPr>
        <w:pict>
          <v:group id="_x0000_s1076" o:spid="_x0000_s1076" o:spt="203" style="height:0.85pt;width:77.05pt;" coordsize="1541,17">
            <o:lock v:ext="edit"/>
            <v:rect id="_x0000_s1077" o:spid="_x0000_s1077" o:spt="1" style="position:absolute;left:0;top:0;height:17;width:1541;" fillcolor="#333333" filled="t" stroked="f" coordsize="21600,21600">
              <v:path/>
              <v:fill on="t" focussize="0,0"/>
              <v:stroke on="f"/>
              <v:imagedata o:title=""/>
              <o:lock v:ext="edit"/>
            </v:rect>
            <w10:wrap type="none"/>
            <w10:anchorlock/>
          </v:group>
        </w:pict>
      </w:r>
    </w:p>
    <w:p>
      <w:pPr>
        <w:pStyle w:val="9"/>
        <w:rPr>
          <w:sz w:val="43"/>
        </w:rPr>
      </w:pPr>
      <w:r>
        <w:br w:type="column"/>
      </w:r>
    </w:p>
    <w:p>
      <w:pPr>
        <w:pStyle w:val="9"/>
        <w:tabs>
          <w:tab w:val="left" w:pos="1456"/>
        </w:tabs>
        <w:spacing w:line="153" w:lineRule="exact"/>
        <w:ind w:left="654"/>
        <w:rPr>
          <w:rFonts w:ascii="Cambria Math" w:hAnsi="Cambria Math" w:eastAsia="Cambria Math"/>
        </w:rPr>
      </w:pPr>
      <w:r>
        <w:rPr>
          <w:rFonts w:ascii="Cambria Math" w:hAnsi="Cambria Math" w:eastAsia="Cambria Math"/>
          <w:color w:val="333333"/>
        </w:rPr>
        <w:t>ℎ</w:t>
      </w:r>
      <w:r>
        <w:rPr>
          <w:rFonts w:ascii="Cambria Math" w:hAnsi="Cambria Math" w:eastAsia="Cambria Math"/>
          <w:color w:val="333333"/>
          <w:vertAlign w:val="superscript"/>
        </w:rPr>
        <w:t>𝑄</w:t>
      </w:r>
      <w:r>
        <w:rPr>
          <w:rFonts w:ascii="Cambria Math" w:hAnsi="Cambria Math" w:eastAsia="Cambria Math"/>
          <w:color w:val="333333"/>
          <w:spacing w:val="19"/>
          <w:vertAlign w:val="baseline"/>
        </w:rPr>
        <w:t xml:space="preserve"> </w:t>
      </w:r>
      <w:r>
        <w:rPr>
          <w:rFonts w:ascii="Cambria Math" w:hAnsi="Cambria Math" w:eastAsia="Cambria Math"/>
          <w:color w:val="333333"/>
          <w:vertAlign w:val="baseline"/>
        </w:rPr>
        <w:t>𝑖𝑓</w:t>
      </w:r>
      <w:r>
        <w:rPr>
          <w:rFonts w:ascii="Cambria Math" w:hAnsi="Cambria Math" w:eastAsia="Cambria Math"/>
          <w:color w:val="333333"/>
          <w:vertAlign w:val="baseline"/>
        </w:rPr>
        <w:tab/>
      </w:r>
      <w:r>
        <w:rPr>
          <w:rFonts w:ascii="Cambria Math" w:hAnsi="Cambria Math" w:eastAsia="Cambria Math"/>
          <w:color w:val="333333"/>
          <w:vertAlign w:val="baseline"/>
        </w:rPr>
        <w:t>ℎ</w:t>
      </w:r>
      <w:r>
        <w:rPr>
          <w:rFonts w:ascii="Cambria Math" w:hAnsi="Cambria Math" w:eastAsia="Cambria Math"/>
          <w:color w:val="333333"/>
          <w:vertAlign w:val="superscript"/>
        </w:rPr>
        <w:t>𝑄</w:t>
      </w:r>
      <w:r>
        <w:rPr>
          <w:rFonts w:ascii="Cambria Math" w:hAnsi="Cambria Math" w:eastAsia="Cambria Math"/>
          <w:color w:val="333333"/>
          <w:vertAlign w:val="baseline"/>
        </w:rPr>
        <w:t>,</w:t>
      </w:r>
      <w:r>
        <w:rPr>
          <w:rFonts w:ascii="Cambria Math" w:hAnsi="Cambria Math" w:eastAsia="Cambria Math"/>
          <w:color w:val="333333"/>
          <w:spacing w:val="-8"/>
          <w:vertAlign w:val="baseline"/>
        </w:rPr>
        <w:t xml:space="preserve"> </w:t>
      </w:r>
      <w:r>
        <w:rPr>
          <w:rFonts w:ascii="Cambria Math" w:hAnsi="Cambria Math" w:eastAsia="Cambria Math"/>
          <w:color w:val="333333"/>
          <w:vertAlign w:val="baseline"/>
        </w:rPr>
        <w:t>ℎ</w:t>
      </w:r>
      <w:r>
        <w:rPr>
          <w:rFonts w:ascii="Cambria Math" w:hAnsi="Cambria Math" w:eastAsia="Cambria Math"/>
          <w:color w:val="333333"/>
          <w:vertAlign w:val="superscript"/>
        </w:rPr>
        <w:t>𝐼</w:t>
      </w:r>
      <w:r>
        <w:rPr>
          <w:rFonts w:ascii="Cambria Math" w:hAnsi="Cambria Math" w:eastAsia="Cambria Math"/>
          <w:color w:val="333333"/>
          <w:spacing w:val="40"/>
          <w:vertAlign w:val="baseline"/>
        </w:rPr>
        <w:t xml:space="preserve"> </w:t>
      </w:r>
      <w:r>
        <w:rPr>
          <w:rFonts w:ascii="Cambria Math" w:hAnsi="Cambria Math" w:eastAsia="Cambria Math"/>
          <w:color w:val="333333"/>
          <w:vertAlign w:val="baseline"/>
        </w:rPr>
        <w:t>&gt;</w:t>
      </w:r>
      <w:r>
        <w:rPr>
          <w:rFonts w:ascii="Cambria Math" w:hAnsi="Cambria Math" w:eastAsia="Cambria Math"/>
          <w:color w:val="333333"/>
          <w:spacing w:val="25"/>
          <w:vertAlign w:val="baseline"/>
        </w:rPr>
        <w:t xml:space="preserve"> </w:t>
      </w:r>
      <w:r>
        <w:rPr>
          <w:rFonts w:ascii="Cambria Math" w:hAnsi="Cambria Math" w:eastAsia="Cambria Math"/>
          <w:color w:val="333333"/>
          <w:vertAlign w:val="baseline"/>
        </w:rPr>
        <w:t>0</w:t>
      </w:r>
    </w:p>
    <w:p>
      <w:pPr>
        <w:spacing w:after="0" w:line="153" w:lineRule="exact"/>
        <w:rPr>
          <w:rFonts w:ascii="Cambria Math" w:hAnsi="Cambria Math" w:eastAsia="Cambria Math"/>
        </w:rPr>
        <w:sectPr>
          <w:type w:val="continuous"/>
          <w:pgSz w:w="11910" w:h="16850"/>
          <w:pgMar w:top="1600" w:right="0" w:bottom="1440" w:left="1580" w:header="720" w:footer="720" w:gutter="0"/>
          <w:cols w:equalWidth="0" w:num="2">
            <w:col w:w="4416" w:space="567"/>
            <w:col w:w="5347"/>
          </w:cols>
        </w:sectPr>
      </w:pPr>
    </w:p>
    <w:p>
      <w:pPr>
        <w:pStyle w:val="9"/>
        <w:spacing w:before="24" w:line="154" w:lineRule="exact"/>
        <w:ind w:left="1418"/>
        <w:rPr>
          <w:rFonts w:ascii="Cambria Math" w:hAnsi="Cambria Math" w:eastAsia="Cambria Math"/>
        </w:rPr>
      </w:pPr>
      <w:r>
        <w:rPr>
          <w:rFonts w:ascii="Cambria Math" w:hAnsi="Cambria Math" w:eastAsia="Cambria Math"/>
          <w:color w:val="333333"/>
        </w:rPr>
        <w:t xml:space="preserve">D  </w:t>
      </w:r>
      <w:r>
        <w:rPr>
          <w:rFonts w:ascii="Cambria Math" w:hAnsi="Cambria Math" w:eastAsia="Cambria Math"/>
          <w:color w:val="333333"/>
          <w:spacing w:val="51"/>
        </w:rPr>
        <w:t xml:space="preserve"> </w:t>
      </w:r>
      <w:r>
        <w:rPr>
          <w:rFonts w:ascii="Cambria Math" w:hAnsi="Cambria Math" w:eastAsia="Cambria Math"/>
          <w:color w:val="333333"/>
        </w:rPr>
        <w:t>(Q,</w:t>
      </w:r>
      <w:r>
        <w:rPr>
          <w:rFonts w:ascii="Cambria Math" w:hAnsi="Cambria Math" w:eastAsia="Cambria Math"/>
          <w:color w:val="333333"/>
          <w:spacing w:val="-7"/>
        </w:rPr>
        <w:t xml:space="preserve"> </w:t>
      </w:r>
      <w:r>
        <w:rPr>
          <w:rFonts w:ascii="Cambria Math" w:hAnsi="Cambria Math" w:eastAsia="Cambria Math"/>
          <w:color w:val="333333"/>
        </w:rPr>
        <w:t>I)</w:t>
      </w:r>
      <w:r>
        <w:rPr>
          <w:rFonts w:ascii="Cambria Math" w:hAnsi="Cambria Math" w:eastAsia="Cambria Math"/>
          <w:color w:val="333333"/>
          <w:spacing w:val="24"/>
        </w:rPr>
        <w:t xml:space="preserve"> </w:t>
      </w:r>
      <w:r>
        <w:rPr>
          <w:rFonts w:ascii="Cambria Math" w:hAnsi="Cambria Math" w:eastAsia="Cambria Math"/>
          <w:color w:val="333333"/>
        </w:rPr>
        <w:t>=</w:t>
      </w:r>
      <w:r>
        <w:rPr>
          <w:rFonts w:ascii="Cambria Math" w:hAnsi="Cambria Math" w:eastAsia="Cambria Math"/>
          <w:color w:val="333333"/>
          <w:spacing w:val="23"/>
        </w:rPr>
        <w:t xml:space="preserve"> </w:t>
      </w:r>
      <w:r>
        <w:rPr>
          <w:rFonts w:ascii="Cambria Math" w:hAnsi="Cambria Math" w:eastAsia="Cambria Math"/>
          <w:color w:val="333333"/>
          <w:spacing w:val="-56"/>
          <w:position w:val="1"/>
        </w:rPr>
        <w:t>√∑</w:t>
      </w:r>
      <w:r>
        <w:rPr>
          <w:rFonts w:ascii="Cambria Math" w:hAnsi="Cambria Math" w:eastAsia="Cambria Math"/>
          <w:color w:val="333333"/>
          <w:spacing w:val="-56"/>
          <w:position w:val="1"/>
          <w:vertAlign w:val="superscript"/>
        </w:rPr>
        <w:t>𝑁</w:t>
      </w:r>
    </w:p>
    <w:p>
      <w:pPr>
        <w:pStyle w:val="9"/>
        <w:spacing w:before="34" w:line="144" w:lineRule="exact"/>
        <w:ind w:left="119"/>
        <w:rPr>
          <w:rFonts w:ascii="Cambria Math" w:hAnsi="Cambria Math" w:eastAsia="Cambria Math"/>
        </w:rPr>
      </w:pPr>
      <w:r>
        <w:br w:type="column"/>
      </w:r>
      <w:r>
        <w:rPr>
          <w:rFonts w:ascii="Cambria Math" w:hAnsi="Cambria Math" w:eastAsia="Cambria Math"/>
          <w:color w:val="333333"/>
          <w:w w:val="105"/>
        </w:rPr>
        <w:t>(ℎ</w:t>
      </w:r>
      <w:r>
        <w:rPr>
          <w:rFonts w:ascii="Cambria Math" w:hAnsi="Cambria Math" w:eastAsia="Cambria Math"/>
          <w:color w:val="333333"/>
          <w:w w:val="105"/>
          <w:vertAlign w:val="superscript"/>
        </w:rPr>
        <w:t>𝑄</w:t>
      </w:r>
      <w:r>
        <w:rPr>
          <w:rFonts w:ascii="Cambria Math" w:hAnsi="Cambria Math" w:eastAsia="Cambria Math"/>
          <w:color w:val="333333"/>
          <w:spacing w:val="6"/>
          <w:w w:val="105"/>
          <w:vertAlign w:val="baseline"/>
        </w:rPr>
        <w:t xml:space="preserve"> </w:t>
      </w:r>
      <w:r>
        <w:rPr>
          <w:rFonts w:ascii="Cambria Math" w:hAnsi="Cambria Math" w:eastAsia="Cambria Math"/>
          <w:color w:val="333333"/>
          <w:w w:val="105"/>
          <w:vertAlign w:val="baseline"/>
        </w:rPr>
        <w:t>−</w:t>
      </w:r>
      <w:r>
        <w:rPr>
          <w:rFonts w:ascii="Cambria Math" w:hAnsi="Cambria Math" w:eastAsia="Cambria Math"/>
          <w:color w:val="333333"/>
          <w:spacing w:val="-6"/>
          <w:w w:val="105"/>
          <w:vertAlign w:val="baseline"/>
        </w:rPr>
        <w:t xml:space="preserve"> </w:t>
      </w:r>
      <w:r>
        <w:rPr>
          <w:rFonts w:ascii="Cambria Math" w:hAnsi="Cambria Math" w:eastAsia="Cambria Math"/>
          <w:color w:val="333333"/>
          <w:w w:val="105"/>
          <w:vertAlign w:val="baseline"/>
        </w:rPr>
        <w:t>ℎ</w:t>
      </w:r>
      <w:r>
        <w:rPr>
          <w:rFonts w:ascii="Cambria Math" w:hAnsi="Cambria Math" w:eastAsia="Cambria Math"/>
          <w:color w:val="333333"/>
          <w:w w:val="105"/>
          <w:vertAlign w:val="superscript"/>
        </w:rPr>
        <w:t>𝐼</w:t>
      </w:r>
      <w:r>
        <w:rPr>
          <w:rFonts w:ascii="Cambria Math" w:hAnsi="Cambria Math" w:eastAsia="Cambria Math"/>
          <w:color w:val="333333"/>
          <w:w w:val="105"/>
          <w:vertAlign w:val="baseline"/>
        </w:rPr>
        <w:t>)</w:t>
      </w:r>
      <w:r>
        <w:rPr>
          <w:rFonts w:ascii="Cambria Math" w:hAnsi="Cambria Math" w:eastAsia="Cambria Math"/>
          <w:color w:val="333333"/>
          <w:w w:val="105"/>
          <w:vertAlign w:val="superscript"/>
        </w:rPr>
        <w:t>2</w:t>
      </w:r>
    </w:p>
    <w:p>
      <w:pPr>
        <w:pStyle w:val="9"/>
        <w:spacing w:before="22" w:line="156" w:lineRule="exact"/>
        <w:ind w:left="87"/>
        <w:rPr>
          <w:rFonts w:ascii="Cambria Math" w:eastAsia="Cambria Math"/>
        </w:rPr>
      </w:pPr>
      <w:r>
        <w:br w:type="column"/>
      </w:r>
      <w:r>
        <w:rPr>
          <w:color w:val="333333"/>
          <w:w w:val="110"/>
        </w:rPr>
        <w:t>其中</w:t>
      </w:r>
      <w:r>
        <w:rPr>
          <w:rFonts w:ascii="Cambria Math" w:eastAsia="Cambria Math"/>
          <w:color w:val="333333"/>
          <w:w w:val="110"/>
        </w:rPr>
        <w:t>𝑊</w:t>
      </w:r>
      <w:r>
        <w:rPr>
          <w:rFonts w:ascii="Cambria Math" w:eastAsia="Cambria Math"/>
          <w:color w:val="333333"/>
          <w:spacing w:val="7"/>
          <w:w w:val="110"/>
        </w:rPr>
        <w:t xml:space="preserve"> = {  </w:t>
      </w:r>
      <w:r>
        <w:rPr>
          <w:rFonts w:ascii="Cambria Math" w:eastAsia="Cambria Math"/>
          <w:color w:val="333333"/>
          <w:spacing w:val="-159"/>
          <w:w w:val="110"/>
          <w:vertAlign w:val="superscript"/>
        </w:rPr>
        <w:t>𝑖</w:t>
      </w:r>
    </w:p>
    <w:p>
      <w:pPr>
        <w:pStyle w:val="9"/>
        <w:spacing w:before="3"/>
        <w:rPr>
          <w:rFonts w:ascii="Cambria Math"/>
          <w:sz w:val="2"/>
        </w:rPr>
      </w:pPr>
    </w:p>
    <w:p>
      <w:pPr>
        <w:pStyle w:val="9"/>
        <w:spacing w:line="108" w:lineRule="exact"/>
        <w:ind w:left="764"/>
        <w:rPr>
          <w:rFonts w:ascii="Cambria Math"/>
          <w:sz w:val="10"/>
        </w:rPr>
      </w:pPr>
      <w:r>
        <w:rPr>
          <w:rFonts w:ascii="Cambria Math"/>
          <w:position w:val="-1"/>
          <w:sz w:val="10"/>
        </w:rPr>
        <w:pict>
          <v:group id="_x0000_s1078" o:spid="_x0000_s1078" o:spt="203" style="height:5.45pt;width:3.75pt;" coordsize="75,109">
            <o:lock v:ext="edit"/>
            <v:rect id="_x0000_s1079" o:spid="_x0000_s1079" o:spt="1" style="position:absolute;left:0;top:0;height:109;width:75;" fillcolor="#FFFFFF" filled="t" stroked="f" coordsize="21600,21600">
              <v:path/>
              <v:fill on="t" focussize="0,0"/>
              <v:stroke on="f"/>
              <v:imagedata o:title=""/>
              <o:lock v:ext="edit"/>
            </v:rect>
            <w10:wrap type="none"/>
            <w10:anchorlock/>
          </v:group>
        </w:pict>
      </w:r>
    </w:p>
    <w:p>
      <w:pPr>
        <w:tabs>
          <w:tab w:val="left" w:pos="1061"/>
        </w:tabs>
        <w:spacing w:before="0" w:line="179" w:lineRule="exact"/>
        <w:ind w:left="701" w:right="0" w:firstLine="0"/>
        <w:jc w:val="left"/>
        <w:rPr>
          <w:rFonts w:ascii="Cambria Math" w:eastAsia="Cambria Math"/>
          <w:sz w:val="17"/>
        </w:rPr>
      </w:pPr>
      <w:r>
        <w:br w:type="column"/>
      </w:r>
      <w:r>
        <w:rPr>
          <w:rFonts w:ascii="Cambria Math" w:eastAsia="Cambria Math"/>
          <w:color w:val="333333"/>
          <w:w w:val="110"/>
          <w:sz w:val="17"/>
        </w:rPr>
        <w:t>𝑖</w:t>
      </w:r>
      <w:r>
        <w:rPr>
          <w:rFonts w:ascii="Cambria Math" w:eastAsia="Cambria Math"/>
          <w:color w:val="333333"/>
          <w:w w:val="110"/>
          <w:sz w:val="17"/>
        </w:rPr>
        <w:tab/>
      </w:r>
      <w:r>
        <w:rPr>
          <w:rFonts w:ascii="Cambria Math" w:eastAsia="Cambria Math"/>
          <w:color w:val="333333"/>
          <w:spacing w:val="-159"/>
          <w:w w:val="110"/>
          <w:position w:val="1"/>
          <w:sz w:val="17"/>
        </w:rPr>
        <w:t>𝑖</w:t>
      </w:r>
    </w:p>
    <w:p>
      <w:pPr>
        <w:pStyle w:val="9"/>
        <w:spacing w:before="22" w:line="156" w:lineRule="exact"/>
        <w:ind w:left="1144" w:right="1395"/>
        <w:jc w:val="center"/>
      </w:pPr>
      <w:r>
        <w:br w:type="column"/>
      </w:r>
      <w:r>
        <w:t>（</w:t>
      </w:r>
      <w:r>
        <w:rPr>
          <w:rFonts w:ascii="Times New Roman" w:eastAsia="Times New Roman"/>
        </w:rPr>
        <w:t>22</w:t>
      </w:r>
      <w:r>
        <w:t>）</w:t>
      </w:r>
    </w:p>
    <w:p>
      <w:pPr>
        <w:spacing w:after="0" w:line="156" w:lineRule="exact"/>
        <w:jc w:val="center"/>
        <w:sectPr>
          <w:type w:val="continuous"/>
          <w:pgSz w:w="11910" w:h="16850"/>
          <w:pgMar w:top="1600" w:right="0" w:bottom="1440" w:left="1580" w:header="720" w:footer="720" w:gutter="0"/>
          <w:cols w:equalWidth="0" w:num="5">
            <w:col w:w="3072" w:space="40"/>
            <w:col w:w="1195" w:space="39"/>
            <w:col w:w="1484" w:space="39"/>
            <w:col w:w="1122" w:space="40"/>
            <w:col w:w="3299"/>
          </w:cols>
        </w:sectPr>
      </w:pPr>
    </w:p>
    <w:p>
      <w:pPr>
        <w:tabs>
          <w:tab w:val="left" w:pos="2942"/>
          <w:tab w:val="left" w:pos="3463"/>
          <w:tab w:val="left" w:pos="4017"/>
        </w:tabs>
        <w:spacing w:before="0" w:line="48" w:lineRule="auto"/>
        <w:ind w:left="1576" w:right="0" w:firstLine="0"/>
        <w:jc w:val="left"/>
        <w:rPr>
          <w:rFonts w:ascii="Cambria Math" w:eastAsia="Cambria Math"/>
          <w:sz w:val="17"/>
        </w:rPr>
      </w:pPr>
      <w:r>
        <w:rPr>
          <w:rFonts w:ascii="Cambria Math" w:eastAsia="Cambria Math"/>
          <w:w w:val="105"/>
          <w:position w:val="3"/>
          <w:sz w:val="17"/>
        </w:rPr>
        <w:t>𝑊</w:t>
      </w:r>
      <w:r>
        <w:rPr>
          <w:rFonts w:ascii="Cambria Math" w:eastAsia="Cambria Math"/>
          <w:w w:val="105"/>
          <w:position w:val="3"/>
          <w:sz w:val="17"/>
        </w:rPr>
        <w:tab/>
      </w:r>
      <w:r>
        <w:rPr>
          <w:rFonts w:ascii="Cambria Math" w:eastAsia="Cambria Math"/>
          <w:color w:val="333333"/>
          <w:w w:val="105"/>
          <w:position w:val="2"/>
          <w:sz w:val="17"/>
        </w:rPr>
        <w:t>𝑖=1</w:t>
      </w:r>
      <w:r>
        <w:rPr>
          <w:rFonts w:ascii="Cambria Math" w:eastAsia="Cambria Math"/>
          <w:color w:val="333333"/>
          <w:w w:val="105"/>
          <w:position w:val="2"/>
          <w:sz w:val="17"/>
        </w:rPr>
        <w:tab/>
      </w:r>
      <w:r>
        <w:rPr>
          <w:rFonts w:ascii="Cambria Math" w:eastAsia="Cambria Math"/>
          <w:color w:val="333333"/>
          <w:w w:val="105"/>
          <w:sz w:val="17"/>
        </w:rPr>
        <w:t>𝑖</w:t>
      </w:r>
      <w:r>
        <w:rPr>
          <w:rFonts w:ascii="Cambria Math" w:eastAsia="Cambria Math"/>
          <w:color w:val="333333"/>
          <w:w w:val="105"/>
          <w:sz w:val="17"/>
        </w:rPr>
        <w:tab/>
      </w:r>
      <w:r>
        <w:rPr>
          <w:rFonts w:ascii="Cambria Math" w:eastAsia="Cambria Math"/>
          <w:color w:val="333333"/>
          <w:spacing w:val="-159"/>
          <w:w w:val="105"/>
          <w:position w:val="2"/>
          <w:sz w:val="17"/>
        </w:rPr>
        <w:t>𝑖</w:t>
      </w:r>
    </w:p>
    <w:p>
      <w:pPr>
        <w:pStyle w:val="9"/>
        <w:tabs>
          <w:tab w:val="left" w:pos="1513"/>
          <w:tab w:val="left" w:pos="2178"/>
        </w:tabs>
        <w:spacing w:line="82" w:lineRule="exact"/>
        <w:ind w:left="992"/>
        <w:rPr>
          <w:rFonts w:ascii="Cambria Math" w:hAnsi="Cambria Math" w:eastAsia="Cambria Math"/>
        </w:rPr>
      </w:pPr>
      <w:r>
        <w:br w:type="column"/>
      </w:r>
      <w:r>
        <w:rPr>
          <w:rFonts w:ascii="Cambria Math" w:hAnsi="Cambria Math" w:eastAsia="Cambria Math"/>
          <w:color w:val="333333"/>
          <w:w w:val="105"/>
          <w:vertAlign w:val="superscript"/>
        </w:rPr>
        <w:t>𝑡</w:t>
      </w:r>
      <w:r>
        <w:rPr>
          <w:rFonts w:ascii="Cambria Math" w:hAnsi="Cambria Math" w:eastAsia="Cambria Math"/>
          <w:color w:val="333333"/>
          <w:w w:val="105"/>
          <w:vertAlign w:val="baseline"/>
        </w:rPr>
        <w:tab/>
      </w:r>
      <w:r>
        <w:rPr>
          <w:rFonts w:ascii="Cambria Math" w:hAnsi="Cambria Math" w:eastAsia="Cambria Math"/>
          <w:color w:val="333333"/>
          <w:w w:val="105"/>
          <w:vertAlign w:val="baseline"/>
        </w:rPr>
        <w:t>1</w:t>
      </w:r>
      <w:r>
        <w:rPr>
          <w:rFonts w:ascii="Cambria Math" w:hAnsi="Cambria Math" w:eastAsia="Cambria Math"/>
          <w:color w:val="333333"/>
          <w:spacing w:val="-6"/>
          <w:w w:val="105"/>
          <w:vertAlign w:val="baseline"/>
        </w:rPr>
        <w:t xml:space="preserve"> </w:t>
      </w:r>
      <w:r>
        <w:rPr>
          <w:rFonts w:ascii="Cambria Math" w:hAnsi="Cambria Math" w:eastAsia="Cambria Math"/>
          <w:color w:val="333333"/>
          <w:w w:val="105"/>
          <w:vertAlign w:val="baseline"/>
        </w:rPr>
        <w:t>𝑖𝑓</w:t>
      </w:r>
      <w:r>
        <w:rPr>
          <w:rFonts w:ascii="Cambria Math" w:hAnsi="Cambria Math" w:eastAsia="Cambria Math"/>
          <w:color w:val="333333"/>
          <w:w w:val="105"/>
          <w:vertAlign w:val="baseline"/>
        </w:rPr>
        <w:tab/>
      </w:r>
      <w:r>
        <w:rPr>
          <w:rFonts w:ascii="Cambria Math" w:hAnsi="Cambria Math" w:eastAsia="Cambria Math"/>
          <w:color w:val="333333"/>
          <w:w w:val="105"/>
          <w:vertAlign w:val="baseline"/>
        </w:rPr>
        <w:t>ℎ</w:t>
      </w:r>
      <w:r>
        <w:rPr>
          <w:rFonts w:ascii="Cambria Math" w:hAnsi="Cambria Math" w:eastAsia="Cambria Math"/>
          <w:color w:val="333333"/>
          <w:w w:val="105"/>
          <w:vertAlign w:val="superscript"/>
        </w:rPr>
        <w:t>𝑄</w:t>
      </w:r>
      <w:r>
        <w:rPr>
          <w:color w:val="333333"/>
          <w:w w:val="105"/>
          <w:vertAlign w:val="baseline"/>
        </w:rPr>
        <w:t>或</w:t>
      </w:r>
      <w:r>
        <w:rPr>
          <w:rFonts w:ascii="Cambria Math" w:hAnsi="Cambria Math" w:eastAsia="Cambria Math"/>
          <w:color w:val="333333"/>
          <w:w w:val="105"/>
          <w:vertAlign w:val="baseline"/>
        </w:rPr>
        <w:t>ℎ</w:t>
      </w:r>
      <w:r>
        <w:rPr>
          <w:rFonts w:ascii="Cambria Math" w:hAnsi="Cambria Math" w:eastAsia="Cambria Math"/>
          <w:color w:val="333333"/>
          <w:w w:val="105"/>
          <w:vertAlign w:val="superscript"/>
        </w:rPr>
        <w:t>𝐼</w:t>
      </w:r>
      <w:r>
        <w:rPr>
          <w:rFonts w:ascii="Cambria Math" w:hAnsi="Cambria Math" w:eastAsia="Cambria Math"/>
          <w:color w:val="333333"/>
          <w:spacing w:val="8"/>
          <w:w w:val="105"/>
          <w:vertAlign w:val="baseline"/>
        </w:rPr>
        <w:t xml:space="preserve"> = </w:t>
      </w:r>
      <w:r>
        <w:rPr>
          <w:rFonts w:ascii="Cambria Math" w:hAnsi="Cambria Math" w:eastAsia="Cambria Math"/>
          <w:color w:val="333333"/>
          <w:w w:val="105"/>
          <w:vertAlign w:val="baseline"/>
        </w:rPr>
        <w:t>0</w:t>
      </w:r>
    </w:p>
    <w:p>
      <w:pPr>
        <w:spacing w:after="0" w:line="82" w:lineRule="exact"/>
        <w:rPr>
          <w:rFonts w:ascii="Cambria Math" w:hAnsi="Cambria Math" w:eastAsia="Cambria Math"/>
        </w:rPr>
        <w:sectPr>
          <w:type w:val="continuous"/>
          <w:pgSz w:w="11910" w:h="16850"/>
          <w:pgMar w:top="1600" w:right="0" w:bottom="1440" w:left="1580" w:header="720" w:footer="720" w:gutter="0"/>
          <w:cols w:equalWidth="0" w:num="2">
            <w:col w:w="4078" w:space="40"/>
            <w:col w:w="6212"/>
          </w:cols>
        </w:sectPr>
      </w:pPr>
    </w:p>
    <w:p>
      <w:pPr>
        <w:tabs>
          <w:tab w:val="left" w:pos="6938"/>
        </w:tabs>
        <w:spacing w:before="0" w:line="185" w:lineRule="exact"/>
        <w:ind w:left="6427" w:right="0" w:firstLine="0"/>
        <w:jc w:val="left"/>
        <w:rPr>
          <w:rFonts w:ascii="Cambria Math" w:eastAsia="Cambria Math"/>
          <w:sz w:val="17"/>
        </w:rPr>
      </w:pPr>
      <w:r>
        <w:rPr>
          <w:rFonts w:ascii="Cambria Math" w:eastAsia="Cambria Math"/>
          <w:color w:val="333333"/>
          <w:w w:val="110"/>
          <w:sz w:val="17"/>
        </w:rPr>
        <w:t>𝑖</w:t>
      </w:r>
      <w:r>
        <w:rPr>
          <w:rFonts w:ascii="Cambria Math" w:eastAsia="Cambria Math"/>
          <w:color w:val="333333"/>
          <w:w w:val="110"/>
          <w:sz w:val="17"/>
        </w:rPr>
        <w:tab/>
      </w:r>
      <w:r>
        <w:rPr>
          <w:rFonts w:ascii="Cambria Math" w:eastAsia="Cambria Math"/>
          <w:color w:val="333333"/>
          <w:w w:val="110"/>
          <w:position w:val="1"/>
          <w:sz w:val="17"/>
        </w:rPr>
        <w:t>𝑖</w:t>
      </w:r>
    </w:p>
    <w:p>
      <w:pPr>
        <w:pStyle w:val="9"/>
        <w:spacing w:before="1"/>
        <w:rPr>
          <w:rFonts w:ascii="Cambria Math"/>
          <w:sz w:val="16"/>
        </w:rPr>
      </w:pPr>
    </w:p>
    <w:p>
      <w:pPr>
        <w:pStyle w:val="20"/>
        <w:numPr>
          <w:ilvl w:val="0"/>
          <w:numId w:val="13"/>
        </w:numPr>
        <w:tabs>
          <w:tab w:val="left" w:pos="1256"/>
        </w:tabs>
        <w:spacing w:before="66" w:after="0" w:line="240" w:lineRule="auto"/>
        <w:ind w:left="1255" w:right="0" w:hanging="602"/>
        <w:jc w:val="left"/>
        <w:rPr>
          <w:sz w:val="24"/>
        </w:rPr>
      </w:pPr>
      <w:r>
        <w:rPr>
          <w:sz w:val="24"/>
        </w:rPr>
        <w:t xml:space="preserve">相交法度量函数为公式（23） </w:t>
      </w:r>
    </w:p>
    <w:p>
      <w:pPr>
        <w:spacing w:after="0" w:line="240" w:lineRule="auto"/>
        <w:jc w:val="left"/>
        <w:rPr>
          <w:sz w:val="24"/>
        </w:rPr>
        <w:sectPr>
          <w:type w:val="continuous"/>
          <w:pgSz w:w="11910" w:h="16850"/>
          <w:pgMar w:top="1600" w:right="0" w:bottom="1440" w:left="1580" w:header="720" w:footer="720" w:gutter="0"/>
          <w:cols w:space="720" w:num="1"/>
        </w:sectPr>
      </w:pPr>
    </w:p>
    <w:p>
      <w:pPr>
        <w:pStyle w:val="9"/>
        <w:spacing w:before="170" w:line="163" w:lineRule="exact"/>
        <w:ind w:left="2335"/>
        <w:rPr>
          <w:rFonts w:ascii="Cambria Math" w:hAnsi="Cambria Math" w:eastAsia="Cambria Math"/>
        </w:rPr>
      </w:pPr>
      <w:r>
        <w:rPr>
          <w:rFonts w:ascii="Cambria Math" w:hAnsi="Cambria Math" w:eastAsia="Cambria Math"/>
          <w:color w:val="333333"/>
        </w:rPr>
        <w:t>D</w:t>
      </w:r>
      <w:r>
        <w:rPr>
          <w:rFonts w:ascii="Cambria Math" w:hAnsi="Cambria Math" w:eastAsia="Cambria Math"/>
          <w:vertAlign w:val="subscript"/>
        </w:rPr>
        <w:t>𝐼</w:t>
      </w:r>
      <w:r>
        <w:rPr>
          <w:rFonts w:ascii="Cambria Math" w:hAnsi="Cambria Math" w:eastAsia="Cambria Math"/>
          <w:color w:val="333333"/>
          <w:vertAlign w:val="baseline"/>
        </w:rPr>
        <w:t>(Q,</w:t>
      </w:r>
      <w:r>
        <w:rPr>
          <w:rFonts w:ascii="Cambria Math" w:hAnsi="Cambria Math" w:eastAsia="Cambria Math"/>
          <w:color w:val="333333"/>
          <w:spacing w:val="-2"/>
          <w:vertAlign w:val="baseline"/>
        </w:rPr>
        <w:t xml:space="preserve"> </w:t>
      </w:r>
      <w:r>
        <w:rPr>
          <w:rFonts w:ascii="Cambria Math" w:hAnsi="Cambria Math" w:eastAsia="Cambria Math"/>
          <w:color w:val="333333"/>
          <w:vertAlign w:val="baseline"/>
        </w:rPr>
        <w:t>I)</w:t>
      </w:r>
      <w:r>
        <w:rPr>
          <w:rFonts w:ascii="Cambria Math" w:hAnsi="Cambria Math" w:eastAsia="Cambria Math"/>
          <w:color w:val="333333"/>
          <w:spacing w:val="35"/>
          <w:vertAlign w:val="baseline"/>
        </w:rPr>
        <w:t xml:space="preserve"> </w:t>
      </w:r>
      <w:r>
        <w:rPr>
          <w:rFonts w:ascii="Cambria Math" w:hAnsi="Cambria Math" w:eastAsia="Cambria Math"/>
          <w:color w:val="333333"/>
          <w:vertAlign w:val="baseline"/>
        </w:rPr>
        <w:t>=</w:t>
      </w:r>
      <w:r>
        <w:rPr>
          <w:rFonts w:ascii="Cambria Math" w:hAnsi="Cambria Math" w:eastAsia="Cambria Math"/>
          <w:color w:val="333333"/>
          <w:spacing w:val="33"/>
          <w:vertAlign w:val="baseline"/>
        </w:rPr>
        <w:t xml:space="preserve"> </w:t>
      </w:r>
      <w:r>
        <w:rPr>
          <w:rFonts w:ascii="Cambria Math" w:hAnsi="Cambria Math" w:eastAsia="Cambria Math"/>
          <w:color w:val="333333"/>
          <w:spacing w:val="-74"/>
          <w:position w:val="1"/>
          <w:vertAlign w:val="baseline"/>
        </w:rPr>
        <w:t>∑</w:t>
      </w:r>
      <w:r>
        <w:rPr>
          <w:rFonts w:ascii="Cambria Math" w:hAnsi="Cambria Math" w:eastAsia="Cambria Math"/>
          <w:color w:val="333333"/>
          <w:spacing w:val="-74"/>
          <w:position w:val="1"/>
          <w:vertAlign w:val="superscript"/>
        </w:rPr>
        <w:t>𝑁</w:t>
      </w:r>
    </w:p>
    <w:p>
      <w:pPr>
        <w:pStyle w:val="9"/>
        <w:spacing w:before="170" w:line="163" w:lineRule="exact"/>
        <w:ind w:left="160"/>
        <w:rPr>
          <w:rFonts w:ascii="Cambria Math" w:hAnsi="Cambria Math" w:eastAsia="Cambria Math"/>
        </w:rPr>
      </w:pPr>
      <w:r>
        <w:br w:type="column"/>
      </w:r>
      <w:r>
        <w:rPr>
          <w:rFonts w:ascii="Cambria Math" w:hAnsi="Cambria Math" w:eastAsia="Cambria Math"/>
          <w:color w:val="333333"/>
        </w:rPr>
        <w:t>min(ℎ</w:t>
      </w:r>
      <w:r>
        <w:rPr>
          <w:rFonts w:ascii="Cambria Math" w:hAnsi="Cambria Math" w:eastAsia="Cambria Math"/>
          <w:color w:val="333333"/>
          <w:vertAlign w:val="superscript"/>
        </w:rPr>
        <w:t>𝑄</w:t>
      </w:r>
      <w:r>
        <w:rPr>
          <w:rFonts w:ascii="Cambria Math" w:hAnsi="Cambria Math" w:eastAsia="Cambria Math"/>
          <w:color w:val="333333"/>
          <w:vertAlign w:val="baseline"/>
        </w:rPr>
        <w:t>,</w:t>
      </w:r>
      <w:r>
        <w:rPr>
          <w:rFonts w:ascii="Cambria Math" w:hAnsi="Cambria Math" w:eastAsia="Cambria Math"/>
          <w:color w:val="333333"/>
          <w:spacing w:val="18"/>
          <w:vertAlign w:val="baseline"/>
        </w:rPr>
        <w:t xml:space="preserve"> </w:t>
      </w:r>
      <w:r>
        <w:rPr>
          <w:rFonts w:ascii="Cambria Math" w:hAnsi="Cambria Math" w:eastAsia="Cambria Math"/>
          <w:color w:val="333333"/>
          <w:vertAlign w:val="baseline"/>
        </w:rPr>
        <w:t>ℎ</w:t>
      </w:r>
      <w:r>
        <w:rPr>
          <w:rFonts w:ascii="Cambria Math" w:hAnsi="Cambria Math" w:eastAsia="Cambria Math"/>
          <w:color w:val="333333"/>
          <w:vertAlign w:val="superscript"/>
        </w:rPr>
        <w:t>𝐼</w:t>
      </w:r>
      <w:r>
        <w:rPr>
          <w:rFonts w:ascii="Cambria Math" w:hAnsi="Cambria Math" w:eastAsia="Cambria Math"/>
          <w:color w:val="333333"/>
          <w:vertAlign w:val="baseline"/>
        </w:rPr>
        <w:t>)</w:t>
      </w:r>
      <w:r>
        <w:rPr>
          <w:rFonts w:ascii="Cambria Math" w:hAnsi="Cambria Math" w:eastAsia="Cambria Math"/>
          <w:color w:val="333333"/>
          <w:spacing w:val="20"/>
          <w:vertAlign w:val="baseline"/>
        </w:rPr>
        <w:t xml:space="preserve"> </w:t>
      </w:r>
      <w:r>
        <w:rPr>
          <w:rFonts w:ascii="Cambria Math" w:hAnsi="Cambria Math" w:eastAsia="Cambria Math"/>
          <w:color w:val="333333"/>
          <w:vertAlign w:val="baseline"/>
        </w:rPr>
        <w:t>/</w:t>
      </w:r>
      <w:r>
        <w:rPr>
          <w:rFonts w:ascii="Cambria Math" w:hAnsi="Cambria Math" w:eastAsia="Cambria Math"/>
          <w:color w:val="333333"/>
          <w:spacing w:val="25"/>
          <w:vertAlign w:val="baseline"/>
        </w:rPr>
        <w:t xml:space="preserve"> </w:t>
      </w:r>
      <w:r>
        <w:rPr>
          <w:rFonts w:ascii="Cambria Math" w:hAnsi="Cambria Math" w:eastAsia="Cambria Math"/>
          <w:color w:val="333333"/>
          <w:spacing w:val="-74"/>
          <w:position w:val="1"/>
          <w:vertAlign w:val="baseline"/>
        </w:rPr>
        <w:t>∑</w:t>
      </w:r>
      <w:r>
        <w:rPr>
          <w:rFonts w:ascii="Cambria Math" w:hAnsi="Cambria Math" w:eastAsia="Cambria Math"/>
          <w:color w:val="333333"/>
          <w:spacing w:val="-74"/>
          <w:position w:val="1"/>
          <w:vertAlign w:val="superscript"/>
        </w:rPr>
        <w:t>𝑁</w:t>
      </w:r>
    </w:p>
    <w:p>
      <w:pPr>
        <w:spacing w:before="126" w:line="206" w:lineRule="exact"/>
        <w:ind w:left="157" w:right="0" w:firstLine="0"/>
        <w:jc w:val="left"/>
        <w:rPr>
          <w:rFonts w:ascii="Cambria Math" w:hAnsi="Cambria Math" w:eastAsia="Cambria Math"/>
          <w:sz w:val="17"/>
        </w:rPr>
      </w:pPr>
      <w:r>
        <w:br w:type="column"/>
      </w:r>
      <w:r>
        <w:rPr>
          <w:rFonts w:ascii="Cambria Math" w:hAnsi="Cambria Math" w:eastAsia="Cambria Math"/>
          <w:color w:val="333333"/>
          <w:position w:val="-11"/>
          <w:sz w:val="24"/>
        </w:rPr>
        <w:t>ℎ</w:t>
      </w:r>
      <w:r>
        <w:rPr>
          <w:rFonts w:ascii="Cambria Math" w:hAnsi="Cambria Math" w:eastAsia="Cambria Math"/>
          <w:color w:val="333333"/>
          <w:sz w:val="17"/>
        </w:rPr>
        <w:t>𝑄</w:t>
      </w:r>
    </w:p>
    <w:p>
      <w:pPr>
        <w:pStyle w:val="9"/>
        <w:spacing w:before="168" w:line="165" w:lineRule="exact"/>
        <w:ind w:left="95" w:right="-29"/>
      </w:pPr>
      <w:r>
        <w:br w:type="column"/>
      </w:r>
      <w:r>
        <w:t xml:space="preserve">                 （23）            </w:t>
      </w:r>
    </w:p>
    <w:p>
      <w:pPr>
        <w:spacing w:after="0" w:line="165" w:lineRule="exact"/>
        <w:sectPr>
          <w:type w:val="continuous"/>
          <w:pgSz w:w="11910" w:h="16850"/>
          <w:pgMar w:top="1600" w:right="0" w:bottom="1440" w:left="1580" w:header="720" w:footer="720" w:gutter="0"/>
          <w:cols w:equalWidth="0" w:num="4">
            <w:col w:w="3710" w:space="40"/>
            <w:col w:w="1852" w:space="39"/>
            <w:col w:w="414" w:space="40"/>
            <w:col w:w="4235"/>
          </w:cols>
        </w:sectPr>
      </w:pPr>
    </w:p>
    <w:p>
      <w:pPr>
        <w:spacing w:before="0" w:line="171" w:lineRule="exact"/>
        <w:ind w:left="0" w:right="0" w:firstLine="0"/>
        <w:jc w:val="right"/>
        <w:rPr>
          <w:rFonts w:ascii="Cambria Math" w:eastAsia="Cambria Math"/>
          <w:sz w:val="17"/>
        </w:rPr>
      </w:pPr>
      <w:r>
        <w:rPr>
          <w:rFonts w:ascii="Cambria Math" w:eastAsia="Cambria Math"/>
          <w:color w:val="333333"/>
          <w:w w:val="105"/>
          <w:sz w:val="17"/>
        </w:rPr>
        <w:t>𝑖=1</w:t>
      </w:r>
    </w:p>
    <w:p>
      <w:pPr>
        <w:tabs>
          <w:tab w:val="left" w:pos="996"/>
        </w:tabs>
        <w:spacing w:before="0" w:line="185" w:lineRule="exact"/>
        <w:ind w:left="639" w:right="0" w:firstLine="0"/>
        <w:jc w:val="left"/>
        <w:rPr>
          <w:rFonts w:ascii="Cambria Math" w:eastAsia="Cambria Math"/>
          <w:sz w:val="17"/>
        </w:rPr>
      </w:pPr>
      <w:r>
        <w:br w:type="column"/>
      </w:r>
      <w:r>
        <w:rPr>
          <w:rFonts w:ascii="Cambria Math" w:eastAsia="Cambria Math"/>
          <w:color w:val="333333"/>
          <w:w w:val="110"/>
          <w:sz w:val="17"/>
        </w:rPr>
        <w:t>𝑖</w:t>
      </w:r>
      <w:r>
        <w:rPr>
          <w:rFonts w:ascii="Cambria Math" w:eastAsia="Cambria Math"/>
          <w:color w:val="333333"/>
          <w:w w:val="110"/>
          <w:sz w:val="17"/>
        </w:rPr>
        <w:tab/>
      </w:r>
      <w:r>
        <w:rPr>
          <w:rFonts w:ascii="Cambria Math" w:eastAsia="Cambria Math"/>
          <w:color w:val="333333"/>
          <w:spacing w:val="-159"/>
          <w:w w:val="110"/>
          <w:position w:val="1"/>
          <w:sz w:val="17"/>
        </w:rPr>
        <w:t>𝑖</w:t>
      </w:r>
    </w:p>
    <w:p>
      <w:pPr>
        <w:spacing w:before="0" w:line="185" w:lineRule="exact"/>
        <w:ind w:left="464" w:right="0" w:firstLine="0"/>
        <w:jc w:val="left"/>
        <w:rPr>
          <w:rFonts w:ascii="Cambria Math" w:eastAsia="Cambria Math"/>
          <w:sz w:val="17"/>
        </w:rPr>
      </w:pPr>
      <w:r>
        <w:br w:type="column"/>
      </w:r>
      <w:r>
        <w:rPr>
          <w:rFonts w:ascii="Cambria Math" w:eastAsia="Cambria Math"/>
          <w:color w:val="333333"/>
          <w:position w:val="1"/>
          <w:sz w:val="17"/>
        </w:rPr>
        <w:t xml:space="preserve">𝑖=1   </w:t>
      </w:r>
      <w:r>
        <w:rPr>
          <w:rFonts w:ascii="Cambria Math" w:eastAsia="Cambria Math"/>
          <w:color w:val="333333"/>
          <w:spacing w:val="32"/>
          <w:position w:val="1"/>
          <w:sz w:val="17"/>
        </w:rPr>
        <w:t xml:space="preserve"> </w:t>
      </w:r>
      <w:r>
        <w:rPr>
          <w:rFonts w:ascii="Cambria Math" w:eastAsia="Cambria Math"/>
          <w:color w:val="333333"/>
          <w:w w:val="110"/>
          <w:sz w:val="17"/>
        </w:rPr>
        <w:t>𝑖</w:t>
      </w:r>
    </w:p>
    <w:p>
      <w:pPr>
        <w:spacing w:after="0" w:line="185" w:lineRule="exact"/>
        <w:jc w:val="left"/>
        <w:rPr>
          <w:rFonts w:ascii="Cambria Math" w:eastAsia="Cambria Math"/>
          <w:sz w:val="17"/>
        </w:rPr>
        <w:sectPr>
          <w:type w:val="continuous"/>
          <w:pgSz w:w="11910" w:h="16850"/>
          <w:pgMar w:top="1600" w:right="0" w:bottom="1440" w:left="1580" w:header="720" w:footer="720" w:gutter="0"/>
          <w:cols w:equalWidth="0" w:num="3">
            <w:col w:w="3872" w:space="40"/>
            <w:col w:w="1057" w:space="39"/>
            <w:col w:w="5322"/>
          </w:cols>
        </w:sectPr>
      </w:pPr>
    </w:p>
    <w:p>
      <w:pPr>
        <w:pStyle w:val="9"/>
        <w:rPr>
          <w:rFonts w:ascii="Cambria Math"/>
          <w:sz w:val="20"/>
        </w:rPr>
      </w:pPr>
    </w:p>
    <w:p>
      <w:pPr>
        <w:pStyle w:val="9"/>
        <w:rPr>
          <w:rFonts w:ascii="Cambria Math"/>
          <w:sz w:val="20"/>
        </w:rPr>
      </w:pPr>
    </w:p>
    <w:p>
      <w:pPr>
        <w:pStyle w:val="9"/>
        <w:spacing w:before="7"/>
        <w:rPr>
          <w:rFonts w:ascii="Cambria Math"/>
          <w:sz w:val="17"/>
        </w:rPr>
      </w:pPr>
    </w:p>
    <w:p>
      <w:pPr>
        <w:pStyle w:val="20"/>
        <w:numPr>
          <w:ilvl w:val="0"/>
          <w:numId w:val="12"/>
        </w:numPr>
        <w:tabs>
          <w:tab w:val="left" w:pos="1075"/>
        </w:tabs>
        <w:spacing w:before="76" w:after="0" w:line="240" w:lineRule="auto"/>
        <w:ind w:left="1074" w:right="0" w:hanging="361"/>
        <w:jc w:val="left"/>
        <w:rPr>
          <w:sz w:val="24"/>
        </w:rPr>
      </w:pPr>
      <w:r>
        <w:rPr>
          <w:sz w:val="24"/>
        </w:rPr>
        <w:t xml:space="preserve">中心矩法的度量函数 </w:t>
      </w:r>
    </w:p>
    <w:p>
      <w:pPr>
        <w:spacing w:before="151" w:line="188" w:lineRule="exact"/>
        <w:ind w:left="669" w:right="0" w:firstLine="0"/>
        <w:jc w:val="left"/>
        <w:rPr>
          <w:sz w:val="24"/>
        </w:rPr>
      </w:pPr>
      <w:r>
        <w:rPr>
          <w:spacing w:val="-24"/>
          <w:w w:val="95"/>
          <w:position w:val="1"/>
          <w:sz w:val="24"/>
        </w:rPr>
        <w:t xml:space="preserve">设 </w:t>
      </w:r>
      <w:r>
        <w:rPr>
          <w:rFonts w:ascii="Times New Roman" w:hAnsi="Times New Roman" w:eastAsia="Times New Roman"/>
          <w:i/>
          <w:w w:val="95"/>
          <w:sz w:val="24"/>
        </w:rPr>
        <w:t>M</w:t>
      </w:r>
      <w:r>
        <w:rPr>
          <w:rFonts w:ascii="Times New Roman" w:hAnsi="Times New Roman" w:eastAsia="Times New Roman"/>
          <w:i/>
          <w:spacing w:val="3"/>
          <w:w w:val="95"/>
          <w:sz w:val="24"/>
        </w:rPr>
        <w:t xml:space="preserve"> </w:t>
      </w:r>
      <w:r>
        <w:rPr>
          <w:rFonts w:ascii="Times New Roman" w:hAnsi="Times New Roman" w:eastAsia="Times New Roman"/>
          <w:i/>
          <w:w w:val="95"/>
          <w:sz w:val="24"/>
          <w:vertAlign w:val="superscript"/>
        </w:rPr>
        <w:t>Q</w:t>
      </w:r>
      <w:r>
        <w:rPr>
          <w:rFonts w:ascii="Times New Roman" w:hAnsi="Times New Roman" w:eastAsia="Times New Roman"/>
          <w:i/>
          <w:spacing w:val="61"/>
          <w:sz w:val="24"/>
          <w:vertAlign w:val="baseline"/>
        </w:rPr>
        <w:t xml:space="preserve"> </w:t>
      </w:r>
      <w:r>
        <w:rPr>
          <w:rFonts w:ascii="Times New Roman" w:hAnsi="Times New Roman" w:eastAsia="Times New Roman"/>
          <w:spacing w:val="4"/>
          <w:w w:val="95"/>
          <w:position w:val="1"/>
          <w:sz w:val="24"/>
          <w:vertAlign w:val="baseline"/>
        </w:rPr>
        <w:t xml:space="preserve">, </w:t>
      </w:r>
      <w:r>
        <w:rPr>
          <w:rFonts w:ascii="Times New Roman" w:hAnsi="Times New Roman" w:eastAsia="Times New Roman"/>
          <w:i/>
          <w:w w:val="95"/>
          <w:sz w:val="24"/>
          <w:vertAlign w:val="baseline"/>
        </w:rPr>
        <w:t>M</w:t>
      </w:r>
      <w:r>
        <w:rPr>
          <w:rFonts w:ascii="Times New Roman" w:hAnsi="Times New Roman" w:eastAsia="Times New Roman"/>
          <w:i/>
          <w:spacing w:val="6"/>
          <w:w w:val="95"/>
          <w:sz w:val="24"/>
          <w:vertAlign w:val="baseline"/>
        </w:rPr>
        <w:t xml:space="preserve"> </w:t>
      </w:r>
      <w:r>
        <w:rPr>
          <w:rFonts w:ascii="Times New Roman" w:hAnsi="Times New Roman" w:eastAsia="Times New Roman"/>
          <w:i/>
          <w:w w:val="95"/>
          <w:sz w:val="24"/>
          <w:vertAlign w:val="superscript"/>
        </w:rPr>
        <w:t>Q</w:t>
      </w:r>
      <w:r>
        <w:rPr>
          <w:rFonts w:ascii="Times New Roman" w:hAnsi="Times New Roman" w:eastAsia="Times New Roman"/>
          <w:i/>
          <w:spacing w:val="-3"/>
          <w:w w:val="95"/>
          <w:sz w:val="24"/>
          <w:vertAlign w:val="baseline"/>
        </w:rPr>
        <w:t xml:space="preserve"> </w:t>
      </w:r>
      <w:r>
        <w:rPr>
          <w:rFonts w:ascii="Times New Roman" w:hAnsi="Times New Roman" w:eastAsia="Times New Roman"/>
          <w:spacing w:val="4"/>
          <w:w w:val="95"/>
          <w:position w:val="1"/>
          <w:sz w:val="24"/>
          <w:vertAlign w:val="baseline"/>
        </w:rPr>
        <w:t xml:space="preserve">, </w:t>
      </w:r>
      <w:r>
        <w:rPr>
          <w:rFonts w:ascii="Times New Roman" w:hAnsi="Times New Roman" w:eastAsia="Times New Roman"/>
          <w:i/>
          <w:w w:val="95"/>
          <w:sz w:val="24"/>
          <w:vertAlign w:val="baseline"/>
        </w:rPr>
        <w:t>M</w:t>
      </w:r>
      <w:r>
        <w:rPr>
          <w:rFonts w:ascii="Times New Roman" w:hAnsi="Times New Roman" w:eastAsia="Times New Roman"/>
          <w:i/>
          <w:spacing w:val="7"/>
          <w:w w:val="95"/>
          <w:sz w:val="24"/>
          <w:vertAlign w:val="baseline"/>
        </w:rPr>
        <w:t xml:space="preserve"> </w:t>
      </w:r>
      <w:r>
        <w:rPr>
          <w:rFonts w:ascii="Times New Roman" w:hAnsi="Times New Roman" w:eastAsia="Times New Roman"/>
          <w:i/>
          <w:w w:val="95"/>
          <w:sz w:val="24"/>
          <w:vertAlign w:val="superscript"/>
        </w:rPr>
        <w:t>Q</w:t>
      </w:r>
      <w:r>
        <w:rPr>
          <w:rFonts w:ascii="Times New Roman" w:hAnsi="Times New Roman" w:eastAsia="Times New Roman"/>
          <w:i/>
          <w:spacing w:val="-4"/>
          <w:w w:val="95"/>
          <w:sz w:val="24"/>
          <w:vertAlign w:val="baseline"/>
        </w:rPr>
        <w:t xml:space="preserve"> </w:t>
      </w:r>
      <w:r>
        <w:rPr>
          <w:w w:val="95"/>
          <w:position w:val="1"/>
          <w:sz w:val="24"/>
          <w:vertAlign w:val="baseline"/>
        </w:rPr>
        <w:t>分别为图像</w:t>
      </w:r>
      <w:r>
        <w:rPr>
          <w:rFonts w:ascii="Times New Roman" w:hAnsi="Times New Roman" w:eastAsia="Times New Roman"/>
          <w:w w:val="95"/>
          <w:position w:val="1"/>
          <w:sz w:val="24"/>
          <w:vertAlign w:val="baseline"/>
        </w:rPr>
        <w:t>Q</w:t>
      </w:r>
      <w:r>
        <w:rPr>
          <w:w w:val="95"/>
          <w:position w:val="1"/>
          <w:sz w:val="24"/>
          <w:vertAlign w:val="baseline"/>
        </w:rPr>
        <w:t>的</w:t>
      </w:r>
      <w:r>
        <w:rPr>
          <w:rFonts w:ascii="Times New Roman" w:hAnsi="Times New Roman" w:eastAsia="Times New Roman"/>
          <w:w w:val="95"/>
          <w:position w:val="1"/>
          <w:sz w:val="24"/>
          <w:vertAlign w:val="baseline"/>
        </w:rPr>
        <w:t>H-</w:t>
      </w:r>
      <w:r>
        <w:rPr>
          <w:w w:val="95"/>
          <w:position w:val="1"/>
          <w:sz w:val="24"/>
          <w:vertAlign w:val="baseline"/>
        </w:rPr>
        <w:t>色调，</w:t>
      </w:r>
      <w:r>
        <w:rPr>
          <w:rFonts w:ascii="Times New Roman" w:hAnsi="Times New Roman" w:eastAsia="Times New Roman"/>
          <w:w w:val="95"/>
          <w:position w:val="1"/>
          <w:sz w:val="24"/>
          <w:vertAlign w:val="baseline"/>
        </w:rPr>
        <w:t>S-</w:t>
      </w:r>
      <w:r>
        <w:rPr>
          <w:w w:val="95"/>
          <w:position w:val="1"/>
          <w:sz w:val="24"/>
          <w:vertAlign w:val="baseline"/>
        </w:rPr>
        <w:t>饱和度，</w:t>
      </w:r>
      <w:r>
        <w:rPr>
          <w:rFonts w:ascii="Times New Roman" w:hAnsi="Times New Roman" w:eastAsia="Times New Roman"/>
          <w:w w:val="95"/>
          <w:position w:val="1"/>
          <w:sz w:val="24"/>
          <w:vertAlign w:val="baseline"/>
        </w:rPr>
        <w:t>V-</w:t>
      </w:r>
      <w:r>
        <w:rPr>
          <w:w w:val="95"/>
          <w:position w:val="1"/>
          <w:sz w:val="24"/>
          <w:vertAlign w:val="baseline"/>
        </w:rPr>
        <w:t>亮度的</w:t>
      </w:r>
      <w:r>
        <w:rPr>
          <w:rFonts w:ascii="Times New Roman" w:hAnsi="Times New Roman" w:eastAsia="Times New Roman"/>
          <w:w w:val="95"/>
          <w:position w:val="1"/>
          <w:sz w:val="24"/>
          <w:vertAlign w:val="baseline"/>
        </w:rPr>
        <w:t>i(</w:t>
      </w:r>
      <w:r>
        <w:rPr>
          <w:rFonts w:ascii="Times New Roman" w:hAnsi="Times New Roman" w:eastAsia="Times New Roman"/>
          <w:spacing w:val="-13"/>
          <w:w w:val="95"/>
          <w:position w:val="1"/>
          <w:sz w:val="24"/>
          <w:vertAlign w:val="baseline"/>
        </w:rPr>
        <w:t xml:space="preserve"> </w:t>
      </w:r>
      <w:r>
        <w:rPr>
          <w:rFonts w:ascii="Times New Roman" w:hAnsi="Times New Roman" w:eastAsia="Times New Roman"/>
          <w:i/>
          <w:w w:val="95"/>
          <w:sz w:val="24"/>
          <w:vertAlign w:val="baseline"/>
        </w:rPr>
        <w:t>i</w:t>
      </w:r>
      <w:r>
        <w:rPr>
          <w:rFonts w:ascii="Times New Roman" w:hAnsi="Times New Roman" w:eastAsia="Times New Roman"/>
          <w:i/>
          <w:spacing w:val="28"/>
          <w:w w:val="95"/>
          <w:sz w:val="24"/>
          <w:vertAlign w:val="baseline"/>
        </w:rPr>
        <w:t xml:space="preserve"> </w:t>
      </w:r>
      <w:r>
        <w:rPr>
          <w:rFonts w:ascii="Symbol" w:hAnsi="Symbol" w:eastAsia="Symbol"/>
          <w:w w:val="95"/>
          <w:sz w:val="24"/>
          <w:vertAlign w:val="baseline"/>
        </w:rPr>
        <w:t></w:t>
      </w:r>
      <w:r>
        <w:rPr>
          <w:rFonts w:ascii="Times New Roman" w:hAnsi="Times New Roman" w:eastAsia="Times New Roman"/>
          <w:spacing w:val="8"/>
          <w:w w:val="95"/>
          <w:sz w:val="24"/>
          <w:vertAlign w:val="baseline"/>
        </w:rPr>
        <w:t xml:space="preserve"> </w:t>
      </w:r>
      <w:r>
        <w:rPr>
          <w:rFonts w:ascii="Times New Roman" w:hAnsi="Times New Roman" w:eastAsia="Times New Roman"/>
          <w:w w:val="95"/>
          <w:sz w:val="24"/>
          <w:vertAlign w:val="baseline"/>
        </w:rPr>
        <w:t>3</w:t>
      </w:r>
      <w:r>
        <w:rPr>
          <w:rFonts w:ascii="Times New Roman" w:hAnsi="Times New Roman" w:eastAsia="Times New Roman"/>
          <w:spacing w:val="-16"/>
          <w:w w:val="95"/>
          <w:sz w:val="24"/>
          <w:vertAlign w:val="baseline"/>
        </w:rPr>
        <w:t xml:space="preserve"> </w:t>
      </w:r>
      <w:r>
        <w:rPr>
          <w:rFonts w:ascii="Times New Roman" w:hAnsi="Times New Roman" w:eastAsia="Times New Roman"/>
          <w:w w:val="95"/>
          <w:position w:val="1"/>
          <w:sz w:val="24"/>
          <w:vertAlign w:val="baseline"/>
        </w:rPr>
        <w:t>)</w:t>
      </w:r>
      <w:r>
        <w:rPr>
          <w:w w:val="95"/>
          <w:position w:val="1"/>
          <w:sz w:val="24"/>
          <w:vertAlign w:val="baseline"/>
        </w:rPr>
        <w:t>阶中心矩，</w:t>
      </w:r>
    </w:p>
    <w:p>
      <w:pPr>
        <w:tabs>
          <w:tab w:val="left" w:pos="1704"/>
          <w:tab w:val="right" w:pos="2292"/>
        </w:tabs>
        <w:spacing w:before="0" w:line="154" w:lineRule="exact"/>
        <w:ind w:left="1183" w:right="0" w:firstLine="0"/>
        <w:jc w:val="left"/>
        <w:rPr>
          <w:rFonts w:ascii="Times New Roman"/>
          <w:i/>
          <w:sz w:val="14"/>
        </w:rPr>
      </w:pPr>
      <w:r>
        <w:rPr>
          <w:rFonts w:ascii="Times New Roman"/>
          <w:i/>
          <w:sz w:val="14"/>
        </w:rPr>
        <w:t>Hi</w:t>
      </w:r>
      <w:r>
        <w:rPr>
          <w:rFonts w:ascii="Times New Roman"/>
          <w:i/>
          <w:sz w:val="14"/>
        </w:rPr>
        <w:tab/>
      </w:r>
      <w:r>
        <w:rPr>
          <w:rFonts w:ascii="Times New Roman"/>
          <w:i/>
          <w:sz w:val="14"/>
        </w:rPr>
        <w:t>Si</w:t>
      </w:r>
      <w:r>
        <w:rPr>
          <w:rFonts w:ascii="Times New Roman"/>
          <w:i/>
          <w:sz w:val="14"/>
        </w:rPr>
        <w:tab/>
      </w:r>
      <w:r>
        <w:rPr>
          <w:rFonts w:ascii="Times New Roman"/>
          <w:i/>
          <w:sz w:val="14"/>
        </w:rPr>
        <w:t>Vi</w:t>
      </w:r>
    </w:p>
    <w:p>
      <w:pPr>
        <w:spacing w:before="97" w:line="188" w:lineRule="exact"/>
        <w:ind w:left="275" w:right="0" w:firstLine="0"/>
        <w:jc w:val="left"/>
        <w:rPr>
          <w:sz w:val="24"/>
        </w:rPr>
      </w:pPr>
      <w:r>
        <w:rPr>
          <w:rFonts w:ascii="Times New Roman" w:hAnsi="Times New Roman" w:eastAsia="Times New Roman"/>
          <w:i/>
          <w:sz w:val="24"/>
        </w:rPr>
        <w:t>M</w:t>
      </w:r>
      <w:r>
        <w:rPr>
          <w:rFonts w:ascii="Times New Roman" w:hAnsi="Times New Roman" w:eastAsia="Times New Roman"/>
          <w:i/>
          <w:spacing w:val="-14"/>
          <w:sz w:val="24"/>
        </w:rPr>
        <w:t xml:space="preserve"> </w:t>
      </w:r>
      <w:r>
        <w:rPr>
          <w:rFonts w:ascii="Times New Roman" w:hAnsi="Times New Roman" w:eastAsia="Times New Roman"/>
          <w:i/>
          <w:sz w:val="24"/>
          <w:vertAlign w:val="superscript"/>
        </w:rPr>
        <w:t>I</w:t>
      </w:r>
      <w:r>
        <w:rPr>
          <w:rFonts w:ascii="Times New Roman" w:hAnsi="Times New Roman" w:eastAsia="Times New Roman"/>
          <w:i/>
          <w:spacing w:val="4"/>
          <w:sz w:val="24"/>
          <w:vertAlign w:val="baseline"/>
        </w:rPr>
        <w:t xml:space="preserve"> </w:t>
      </w:r>
      <w:r>
        <w:rPr>
          <w:spacing w:val="-39"/>
          <w:position w:val="1"/>
          <w:sz w:val="24"/>
          <w:vertAlign w:val="baseline"/>
        </w:rPr>
        <w:t xml:space="preserve">， </w:t>
      </w:r>
      <w:r>
        <w:rPr>
          <w:rFonts w:ascii="Times New Roman" w:hAnsi="Times New Roman" w:eastAsia="Times New Roman"/>
          <w:i/>
          <w:sz w:val="24"/>
          <w:vertAlign w:val="baseline"/>
        </w:rPr>
        <w:t>M</w:t>
      </w:r>
      <w:r>
        <w:rPr>
          <w:rFonts w:ascii="Times New Roman" w:hAnsi="Times New Roman" w:eastAsia="Times New Roman"/>
          <w:i/>
          <w:spacing w:val="-12"/>
          <w:sz w:val="24"/>
          <w:vertAlign w:val="baseline"/>
        </w:rPr>
        <w:t xml:space="preserve"> </w:t>
      </w:r>
      <w:r>
        <w:rPr>
          <w:rFonts w:ascii="Times New Roman" w:hAnsi="Times New Roman" w:eastAsia="Times New Roman"/>
          <w:i/>
          <w:sz w:val="24"/>
          <w:vertAlign w:val="superscript"/>
        </w:rPr>
        <w:t>I</w:t>
      </w:r>
      <w:r>
        <w:rPr>
          <w:rFonts w:ascii="Times New Roman" w:hAnsi="Times New Roman" w:eastAsia="Times New Roman"/>
          <w:i/>
          <w:spacing w:val="20"/>
          <w:sz w:val="24"/>
          <w:vertAlign w:val="baseline"/>
        </w:rPr>
        <w:t xml:space="preserve"> </w:t>
      </w:r>
      <w:r>
        <w:rPr>
          <w:spacing w:val="-39"/>
          <w:position w:val="1"/>
          <w:sz w:val="24"/>
          <w:vertAlign w:val="baseline"/>
        </w:rPr>
        <w:t xml:space="preserve">， </w:t>
      </w:r>
      <w:r>
        <w:rPr>
          <w:rFonts w:ascii="Times New Roman" w:hAnsi="Times New Roman" w:eastAsia="Times New Roman"/>
          <w:i/>
          <w:sz w:val="24"/>
          <w:vertAlign w:val="baseline"/>
        </w:rPr>
        <w:t>M</w:t>
      </w:r>
      <w:r>
        <w:rPr>
          <w:rFonts w:ascii="Times New Roman" w:hAnsi="Times New Roman" w:eastAsia="Times New Roman"/>
          <w:i/>
          <w:spacing w:val="-11"/>
          <w:sz w:val="24"/>
          <w:vertAlign w:val="baseline"/>
        </w:rPr>
        <w:t xml:space="preserve"> </w:t>
      </w:r>
      <w:r>
        <w:rPr>
          <w:rFonts w:ascii="Times New Roman" w:hAnsi="Times New Roman" w:eastAsia="Times New Roman"/>
          <w:i/>
          <w:sz w:val="24"/>
          <w:vertAlign w:val="superscript"/>
        </w:rPr>
        <w:t>I</w:t>
      </w:r>
      <w:r>
        <w:rPr>
          <w:rFonts w:ascii="Times New Roman" w:hAnsi="Times New Roman" w:eastAsia="Times New Roman"/>
          <w:i/>
          <w:spacing w:val="20"/>
          <w:sz w:val="24"/>
          <w:vertAlign w:val="baseline"/>
        </w:rPr>
        <w:t xml:space="preserve"> </w:t>
      </w:r>
      <w:r>
        <w:rPr>
          <w:position w:val="1"/>
          <w:sz w:val="24"/>
          <w:vertAlign w:val="baseline"/>
        </w:rPr>
        <w:t>分别为图像</w:t>
      </w:r>
      <w:r>
        <w:rPr>
          <w:rFonts w:ascii="Times New Roman" w:hAnsi="Times New Roman" w:eastAsia="Times New Roman"/>
          <w:position w:val="1"/>
          <w:sz w:val="24"/>
          <w:vertAlign w:val="baseline"/>
        </w:rPr>
        <w:t>I</w:t>
      </w:r>
      <w:r>
        <w:rPr>
          <w:position w:val="1"/>
          <w:sz w:val="24"/>
          <w:vertAlign w:val="baseline"/>
        </w:rPr>
        <w:t>的</w:t>
      </w:r>
      <w:r>
        <w:rPr>
          <w:rFonts w:ascii="Times New Roman" w:hAnsi="Times New Roman" w:eastAsia="Times New Roman"/>
          <w:position w:val="1"/>
          <w:sz w:val="24"/>
          <w:vertAlign w:val="baseline"/>
        </w:rPr>
        <w:t>H-</w:t>
      </w:r>
      <w:r>
        <w:rPr>
          <w:position w:val="1"/>
          <w:sz w:val="24"/>
          <w:vertAlign w:val="baseline"/>
        </w:rPr>
        <w:t>色调，</w:t>
      </w:r>
      <w:r>
        <w:rPr>
          <w:rFonts w:ascii="Times New Roman" w:hAnsi="Times New Roman" w:eastAsia="Times New Roman"/>
          <w:position w:val="1"/>
          <w:sz w:val="24"/>
          <w:vertAlign w:val="baseline"/>
        </w:rPr>
        <w:t>S-</w:t>
      </w:r>
      <w:r>
        <w:rPr>
          <w:position w:val="1"/>
          <w:sz w:val="24"/>
          <w:vertAlign w:val="baseline"/>
        </w:rPr>
        <w:t>饱和度，</w:t>
      </w:r>
      <w:r>
        <w:rPr>
          <w:rFonts w:ascii="Times New Roman" w:hAnsi="Times New Roman" w:eastAsia="Times New Roman"/>
          <w:position w:val="1"/>
          <w:sz w:val="24"/>
          <w:vertAlign w:val="baseline"/>
        </w:rPr>
        <w:t>V-</w:t>
      </w:r>
      <w:r>
        <w:rPr>
          <w:position w:val="1"/>
          <w:sz w:val="24"/>
          <w:vertAlign w:val="baseline"/>
        </w:rPr>
        <w:t>亮度的</w:t>
      </w:r>
      <w:r>
        <w:rPr>
          <w:rFonts w:ascii="Times New Roman" w:hAnsi="Times New Roman" w:eastAsia="Times New Roman"/>
          <w:position w:val="1"/>
          <w:sz w:val="24"/>
          <w:vertAlign w:val="baseline"/>
        </w:rPr>
        <w:t>i(</w:t>
      </w:r>
      <w:r>
        <w:rPr>
          <w:rFonts w:ascii="Times New Roman" w:hAnsi="Times New Roman" w:eastAsia="Times New Roman"/>
          <w:spacing w:val="-33"/>
          <w:position w:val="1"/>
          <w:sz w:val="24"/>
          <w:vertAlign w:val="baseline"/>
        </w:rPr>
        <w:t xml:space="preserve"> </w:t>
      </w:r>
      <w:r>
        <w:rPr>
          <w:rFonts w:ascii="Times New Roman" w:hAnsi="Times New Roman" w:eastAsia="Times New Roman"/>
          <w:i/>
          <w:sz w:val="24"/>
          <w:vertAlign w:val="baseline"/>
        </w:rPr>
        <w:t>i</w:t>
      </w:r>
      <w:r>
        <w:rPr>
          <w:rFonts w:ascii="Times New Roman" w:hAnsi="Times New Roman" w:eastAsia="Times New Roman"/>
          <w:i/>
          <w:spacing w:val="-7"/>
          <w:sz w:val="24"/>
          <w:vertAlign w:val="baseline"/>
        </w:rPr>
        <w:t xml:space="preserve"> </w:t>
      </w:r>
      <w:r>
        <w:rPr>
          <w:rFonts w:ascii="Symbol" w:hAnsi="Symbol" w:eastAsia="Symbol"/>
          <w:sz w:val="24"/>
          <w:vertAlign w:val="baseline"/>
        </w:rPr>
        <w:t></w:t>
      </w:r>
      <w:r>
        <w:rPr>
          <w:rFonts w:ascii="Times New Roman" w:hAnsi="Times New Roman" w:eastAsia="Times New Roman"/>
          <w:spacing w:val="-20"/>
          <w:sz w:val="24"/>
          <w:vertAlign w:val="baseline"/>
        </w:rPr>
        <w:t xml:space="preserve"> </w:t>
      </w:r>
      <w:r>
        <w:rPr>
          <w:rFonts w:ascii="Times New Roman" w:hAnsi="Times New Roman" w:eastAsia="Times New Roman"/>
          <w:sz w:val="24"/>
          <w:vertAlign w:val="baseline"/>
        </w:rPr>
        <w:t>3</w:t>
      </w:r>
      <w:r>
        <w:rPr>
          <w:rFonts w:ascii="Times New Roman" w:hAnsi="Times New Roman" w:eastAsia="Times New Roman"/>
          <w:spacing w:val="-34"/>
          <w:sz w:val="24"/>
          <w:vertAlign w:val="baseline"/>
        </w:rPr>
        <w:t xml:space="preserve"> </w:t>
      </w:r>
      <w:r>
        <w:rPr>
          <w:rFonts w:ascii="Times New Roman" w:hAnsi="Times New Roman" w:eastAsia="Times New Roman"/>
          <w:position w:val="1"/>
          <w:sz w:val="24"/>
          <w:vertAlign w:val="baseline"/>
        </w:rPr>
        <w:t>)</w:t>
      </w:r>
      <w:r>
        <w:rPr>
          <w:position w:val="1"/>
          <w:sz w:val="24"/>
          <w:vertAlign w:val="baseline"/>
        </w:rPr>
        <w:t>阶中心矩，则</w:t>
      </w:r>
    </w:p>
    <w:p>
      <w:pPr>
        <w:tabs>
          <w:tab w:val="left" w:pos="1210"/>
          <w:tab w:val="right" w:pos="1978"/>
        </w:tabs>
        <w:spacing w:before="0" w:line="154" w:lineRule="exact"/>
        <w:ind w:left="508" w:right="0" w:firstLine="0"/>
        <w:jc w:val="left"/>
        <w:rPr>
          <w:rFonts w:ascii="Times New Roman"/>
          <w:i/>
          <w:sz w:val="14"/>
        </w:rPr>
      </w:pPr>
      <w:r>
        <w:rPr>
          <w:rFonts w:ascii="Times New Roman"/>
          <w:i/>
          <w:sz w:val="14"/>
        </w:rPr>
        <w:t>Hi</w:t>
      </w:r>
      <w:r>
        <w:rPr>
          <w:rFonts w:ascii="Times New Roman"/>
          <w:i/>
          <w:sz w:val="14"/>
        </w:rPr>
        <w:tab/>
      </w:r>
      <w:r>
        <w:rPr>
          <w:rFonts w:ascii="Times New Roman"/>
          <w:i/>
          <w:sz w:val="14"/>
        </w:rPr>
        <w:t>Si</w:t>
      </w:r>
      <w:r>
        <w:rPr>
          <w:rFonts w:ascii="Times New Roman"/>
          <w:i/>
          <w:sz w:val="14"/>
        </w:rPr>
        <w:tab/>
      </w:r>
      <w:r>
        <w:rPr>
          <w:rFonts w:ascii="Times New Roman"/>
          <w:i/>
          <w:sz w:val="14"/>
        </w:rPr>
        <w:t>Vi</w:t>
      </w:r>
    </w:p>
    <w:p>
      <w:pPr>
        <w:pStyle w:val="9"/>
        <w:spacing w:before="88"/>
        <w:ind w:left="234"/>
      </w:pPr>
      <w:r>
        <w:rPr>
          <w:spacing w:val="-1"/>
        </w:rPr>
        <w:t>距离度量函数为为公式</w:t>
      </w:r>
      <w:r>
        <w:t>（24）。</w:t>
      </w:r>
    </w:p>
    <w:p>
      <w:pPr>
        <w:spacing w:after="0"/>
        <w:sectPr>
          <w:type w:val="continuous"/>
          <w:pgSz w:w="11910" w:h="16850"/>
          <w:pgMar w:top="1600" w:right="0" w:bottom="1440" w:left="1580" w:header="720" w:footer="720" w:gutter="0"/>
          <w:cols w:space="720" w:num="1"/>
        </w:sectPr>
      </w:pPr>
    </w:p>
    <w:p>
      <w:pPr>
        <w:spacing w:before="332" w:line="149" w:lineRule="exact"/>
        <w:ind w:left="234" w:right="0" w:firstLine="0"/>
        <w:jc w:val="left"/>
        <w:rPr>
          <w:rFonts w:ascii="Cambria Math" w:hAnsi="Cambria Math" w:eastAsia="Cambria Math"/>
          <w:sz w:val="21"/>
        </w:rPr>
      </w:pPr>
      <w:r>
        <w:rPr>
          <w:rFonts w:ascii="Cambria Math" w:hAnsi="Cambria Math" w:eastAsia="Cambria Math"/>
          <w:sz w:val="21"/>
        </w:rPr>
        <w:t>𝐷</w:t>
      </w:r>
      <w:r>
        <w:rPr>
          <w:rFonts w:ascii="Cambria Math" w:hAnsi="Cambria Math" w:eastAsia="Cambria Math"/>
          <w:color w:val="333333"/>
          <w:sz w:val="21"/>
        </w:rPr>
        <w:t>(Q,</w:t>
      </w:r>
      <w:r>
        <w:rPr>
          <w:rFonts w:ascii="Cambria Math" w:hAnsi="Cambria Math" w:eastAsia="Cambria Math"/>
          <w:color w:val="333333"/>
          <w:spacing w:val="-16"/>
          <w:sz w:val="21"/>
        </w:rPr>
        <w:t xml:space="preserve"> </w:t>
      </w:r>
      <w:r>
        <w:rPr>
          <w:rFonts w:ascii="Cambria Math" w:hAnsi="Cambria Math" w:eastAsia="Cambria Math"/>
          <w:color w:val="333333"/>
          <w:sz w:val="21"/>
        </w:rPr>
        <w:t>I)</w:t>
      </w:r>
      <w:r>
        <w:rPr>
          <w:rFonts w:ascii="Cambria Math" w:hAnsi="Cambria Math" w:eastAsia="Cambria Math"/>
          <w:color w:val="333333"/>
          <w:spacing w:val="11"/>
          <w:sz w:val="21"/>
        </w:rPr>
        <w:t xml:space="preserve"> </w:t>
      </w:r>
      <w:r>
        <w:rPr>
          <w:rFonts w:ascii="Cambria Math" w:hAnsi="Cambria Math" w:eastAsia="Cambria Math"/>
          <w:color w:val="333333"/>
          <w:sz w:val="21"/>
        </w:rPr>
        <w:t>=</w:t>
      </w:r>
      <w:r>
        <w:rPr>
          <w:rFonts w:ascii="Cambria Math" w:hAnsi="Cambria Math" w:eastAsia="Cambria Math"/>
          <w:color w:val="333333"/>
          <w:spacing w:val="12"/>
          <w:sz w:val="21"/>
        </w:rPr>
        <w:t xml:space="preserve"> </w:t>
      </w:r>
      <w:r>
        <w:rPr>
          <w:rFonts w:ascii="Cambria Math" w:hAnsi="Cambria Math" w:eastAsia="Cambria Math"/>
          <w:color w:val="333333"/>
          <w:position w:val="1"/>
          <w:sz w:val="21"/>
        </w:rPr>
        <w:t>√</w:t>
      </w:r>
      <w:r>
        <w:rPr>
          <w:rFonts w:ascii="Cambria Math" w:hAnsi="Cambria Math" w:eastAsia="Cambria Math"/>
          <w:color w:val="333333"/>
          <w:sz w:val="21"/>
        </w:rPr>
        <w:t>𝑊</w:t>
      </w:r>
      <w:r>
        <w:rPr>
          <w:rFonts w:ascii="Cambria Math" w:hAnsi="Cambria Math" w:eastAsia="Cambria Math"/>
          <w:color w:val="333333"/>
          <w:position w:val="-3"/>
          <w:sz w:val="15"/>
        </w:rPr>
        <w:t>𝐻</w:t>
      </w:r>
      <w:r>
        <w:rPr>
          <w:rFonts w:ascii="Cambria Math" w:hAnsi="Cambria Math" w:eastAsia="Cambria Math"/>
          <w:color w:val="333333"/>
          <w:spacing w:val="12"/>
          <w:position w:val="-3"/>
          <w:sz w:val="15"/>
        </w:rPr>
        <w:t xml:space="preserve"> </w:t>
      </w:r>
      <w:r>
        <w:rPr>
          <w:rFonts w:ascii="Cambria Math" w:hAnsi="Cambria Math" w:eastAsia="Cambria Math"/>
          <w:color w:val="333333"/>
          <w:position w:val="1"/>
          <w:sz w:val="21"/>
        </w:rPr>
        <w:t>∑</w:t>
      </w:r>
      <w:r>
        <w:rPr>
          <w:rFonts w:ascii="Cambria Math" w:hAnsi="Cambria Math" w:eastAsia="Cambria Math"/>
          <w:color w:val="333333"/>
          <w:position w:val="1"/>
          <w:sz w:val="21"/>
          <w:vertAlign w:val="superscript"/>
        </w:rPr>
        <w:t>3</w:t>
      </w:r>
    </w:p>
    <w:p>
      <w:pPr>
        <w:pStyle w:val="9"/>
        <w:spacing w:line="96" w:lineRule="exact"/>
        <w:ind w:left="1449"/>
        <w:rPr>
          <w:rFonts w:ascii="Cambria Math"/>
          <w:sz w:val="9"/>
        </w:rPr>
      </w:pPr>
      <w:r>
        <w:rPr>
          <w:rFonts w:ascii="Cambria Math"/>
          <w:position w:val="-1"/>
          <w:sz w:val="9"/>
        </w:rPr>
        <w:pict>
          <v:group id="_x0000_s1080" o:spid="_x0000_s1080" o:spt="203" style="height:4.8pt;width:5.65pt;" coordsize="113,96">
            <o:lock v:ext="edit"/>
            <v:rect id="_x0000_s1081" o:spid="_x0000_s1081" o:spt="1" style="position:absolute;left:0;top:0;height:96;width:113;" fillcolor="#FFFFFF" filled="t" stroked="f" coordsize="21600,21600">
              <v:path/>
              <v:fill on="t" focussize="0,0"/>
              <v:stroke on="f"/>
              <v:imagedata o:title=""/>
              <o:lock v:ext="edit"/>
            </v:rect>
            <w10:wrap type="none"/>
            <w10:anchorlock/>
          </v:group>
        </w:pict>
      </w:r>
    </w:p>
    <w:p>
      <w:pPr>
        <w:pStyle w:val="9"/>
        <w:spacing w:before="4"/>
        <w:rPr>
          <w:rFonts w:ascii="Cambria Math"/>
          <w:sz w:val="28"/>
        </w:rPr>
      </w:pPr>
      <w:r>
        <w:br w:type="column"/>
      </w:r>
    </w:p>
    <w:p>
      <w:pPr>
        <w:spacing w:before="0" w:line="149" w:lineRule="exact"/>
        <w:ind w:left="126" w:right="0" w:firstLine="0"/>
        <w:jc w:val="left"/>
        <w:rPr>
          <w:rFonts w:ascii="Cambria Math" w:hAnsi="Cambria Math" w:eastAsia="Cambria Math"/>
          <w:sz w:val="21"/>
        </w:rPr>
      </w:pPr>
      <w:r>
        <w:rPr>
          <w:rFonts w:ascii="Cambria Math" w:hAnsi="Cambria Math" w:eastAsia="Cambria Math"/>
          <w:color w:val="333333"/>
          <w:spacing w:val="-2"/>
          <w:w w:val="105"/>
          <w:sz w:val="21"/>
        </w:rPr>
        <w:t>(𝑀</w:t>
      </w:r>
      <w:r>
        <w:rPr>
          <w:rFonts w:ascii="Cambria Math" w:hAnsi="Cambria Math" w:eastAsia="Cambria Math"/>
          <w:color w:val="333333"/>
          <w:spacing w:val="-2"/>
          <w:w w:val="105"/>
          <w:sz w:val="21"/>
          <w:vertAlign w:val="superscript"/>
        </w:rPr>
        <w:t>𝑄</w:t>
      </w:r>
      <w:r>
        <w:rPr>
          <w:rFonts w:ascii="Cambria Math" w:hAnsi="Cambria Math" w:eastAsia="Cambria Math"/>
          <w:color w:val="333333"/>
          <w:spacing w:val="38"/>
          <w:w w:val="105"/>
          <w:sz w:val="21"/>
          <w:vertAlign w:val="baseline"/>
        </w:rPr>
        <w:t xml:space="preserve"> </w:t>
      </w:r>
      <w:r>
        <w:rPr>
          <w:rFonts w:ascii="Cambria Math" w:hAnsi="Cambria Math" w:eastAsia="Cambria Math"/>
          <w:color w:val="333333"/>
          <w:spacing w:val="-2"/>
          <w:w w:val="105"/>
          <w:sz w:val="21"/>
          <w:vertAlign w:val="baseline"/>
        </w:rPr>
        <w:t>−</w:t>
      </w:r>
      <w:r>
        <w:rPr>
          <w:rFonts w:ascii="Cambria Math" w:hAnsi="Cambria Math" w:eastAsia="Cambria Math"/>
          <w:color w:val="333333"/>
          <w:spacing w:val="-9"/>
          <w:w w:val="105"/>
          <w:sz w:val="21"/>
          <w:vertAlign w:val="baseline"/>
        </w:rPr>
        <w:t xml:space="preserve"> </w:t>
      </w:r>
      <w:r>
        <w:rPr>
          <w:rFonts w:ascii="Cambria Math" w:hAnsi="Cambria Math" w:eastAsia="Cambria Math"/>
          <w:color w:val="333333"/>
          <w:spacing w:val="-2"/>
          <w:w w:val="105"/>
          <w:sz w:val="21"/>
          <w:vertAlign w:val="baseline"/>
        </w:rPr>
        <w:t>𝑀</w:t>
      </w:r>
      <w:r>
        <w:rPr>
          <w:rFonts w:ascii="Cambria Math" w:hAnsi="Cambria Math" w:eastAsia="Cambria Math"/>
          <w:color w:val="333333"/>
          <w:spacing w:val="-2"/>
          <w:w w:val="105"/>
          <w:sz w:val="21"/>
          <w:vertAlign w:val="superscript"/>
        </w:rPr>
        <w:t>𝐼</w:t>
      </w:r>
      <w:r>
        <w:rPr>
          <w:rFonts w:ascii="Cambria Math" w:hAnsi="Cambria Math" w:eastAsia="Cambria Math"/>
          <w:color w:val="333333"/>
          <w:spacing w:val="42"/>
          <w:w w:val="105"/>
          <w:sz w:val="21"/>
          <w:vertAlign w:val="baseline"/>
        </w:rPr>
        <w:t xml:space="preserve"> </w:t>
      </w:r>
      <w:r>
        <w:rPr>
          <w:rFonts w:ascii="Cambria Math" w:hAnsi="Cambria Math" w:eastAsia="Cambria Math"/>
          <w:color w:val="333333"/>
          <w:spacing w:val="-2"/>
          <w:w w:val="105"/>
          <w:sz w:val="21"/>
          <w:vertAlign w:val="baseline"/>
        </w:rPr>
        <w:t>)</w:t>
      </w:r>
      <w:r>
        <w:rPr>
          <w:rFonts w:ascii="Cambria Math" w:hAnsi="Cambria Math" w:eastAsia="Cambria Math"/>
          <w:color w:val="333333"/>
          <w:spacing w:val="-2"/>
          <w:w w:val="105"/>
          <w:position w:val="6"/>
          <w:sz w:val="15"/>
          <w:vertAlign w:val="baseline"/>
        </w:rPr>
        <w:t>2</w:t>
      </w:r>
      <w:r>
        <w:rPr>
          <w:rFonts w:ascii="Cambria Math" w:hAnsi="Cambria Math" w:eastAsia="Cambria Math"/>
          <w:color w:val="333333"/>
          <w:spacing w:val="12"/>
          <w:w w:val="105"/>
          <w:position w:val="6"/>
          <w:sz w:val="15"/>
          <w:vertAlign w:val="baseline"/>
        </w:rPr>
        <w:t xml:space="preserve"> </w:t>
      </w:r>
      <w:r>
        <w:rPr>
          <w:rFonts w:ascii="Cambria Math" w:hAnsi="Cambria Math" w:eastAsia="Cambria Math"/>
          <w:color w:val="333333"/>
          <w:spacing w:val="-1"/>
          <w:w w:val="105"/>
          <w:sz w:val="21"/>
          <w:vertAlign w:val="baseline"/>
        </w:rPr>
        <w:t>+</w:t>
      </w:r>
      <w:r>
        <w:rPr>
          <w:rFonts w:ascii="Cambria Math" w:hAnsi="Cambria Math" w:eastAsia="Cambria Math"/>
          <w:color w:val="333333"/>
          <w:spacing w:val="-11"/>
          <w:w w:val="105"/>
          <w:sz w:val="21"/>
          <w:vertAlign w:val="baseline"/>
        </w:rPr>
        <w:t xml:space="preserve"> </w:t>
      </w:r>
      <w:r>
        <w:rPr>
          <w:rFonts w:ascii="Cambria Math" w:hAnsi="Cambria Math" w:eastAsia="Cambria Math"/>
          <w:color w:val="333333"/>
          <w:spacing w:val="-1"/>
          <w:w w:val="105"/>
          <w:sz w:val="21"/>
          <w:vertAlign w:val="baseline"/>
        </w:rPr>
        <w:t>𝑊</w:t>
      </w:r>
      <w:r>
        <w:rPr>
          <w:rFonts w:ascii="Cambria Math" w:hAnsi="Cambria Math" w:eastAsia="Cambria Math"/>
          <w:color w:val="333333"/>
          <w:spacing w:val="-1"/>
          <w:w w:val="105"/>
          <w:position w:val="-3"/>
          <w:sz w:val="15"/>
          <w:vertAlign w:val="baseline"/>
        </w:rPr>
        <w:t>𝐻</w:t>
      </w:r>
      <w:r>
        <w:rPr>
          <w:rFonts w:ascii="Cambria Math" w:hAnsi="Cambria Math" w:eastAsia="Cambria Math"/>
          <w:color w:val="333333"/>
          <w:spacing w:val="6"/>
          <w:w w:val="105"/>
          <w:position w:val="-3"/>
          <w:sz w:val="15"/>
          <w:vertAlign w:val="baseline"/>
        </w:rPr>
        <w:t xml:space="preserve"> </w:t>
      </w:r>
      <w:r>
        <w:rPr>
          <w:rFonts w:ascii="Cambria Math" w:hAnsi="Cambria Math" w:eastAsia="Cambria Math"/>
          <w:color w:val="333333"/>
          <w:spacing w:val="-1"/>
          <w:w w:val="105"/>
          <w:position w:val="1"/>
          <w:sz w:val="21"/>
          <w:vertAlign w:val="baseline"/>
        </w:rPr>
        <w:t>∑</w:t>
      </w:r>
      <w:r>
        <w:rPr>
          <w:rFonts w:ascii="Cambria Math" w:hAnsi="Cambria Math" w:eastAsia="Cambria Math"/>
          <w:color w:val="333333"/>
          <w:spacing w:val="-1"/>
          <w:w w:val="105"/>
          <w:position w:val="1"/>
          <w:sz w:val="21"/>
          <w:vertAlign w:val="superscript"/>
        </w:rPr>
        <w:t>3</w:t>
      </w:r>
    </w:p>
    <w:p>
      <w:pPr>
        <w:pStyle w:val="9"/>
        <w:spacing w:line="96" w:lineRule="exact"/>
        <w:ind w:left="1759"/>
        <w:rPr>
          <w:rFonts w:ascii="Cambria Math"/>
          <w:sz w:val="9"/>
        </w:rPr>
      </w:pPr>
      <w:r>
        <w:rPr>
          <w:rFonts w:ascii="Cambria Math"/>
          <w:position w:val="-1"/>
          <w:sz w:val="9"/>
        </w:rPr>
        <w:pict>
          <v:group id="_x0000_s1082" o:spid="_x0000_s1082" o:spt="203" style="height:4.8pt;width:5.65pt;" coordsize="113,96">
            <o:lock v:ext="edit"/>
            <v:rect id="_x0000_s1083" o:spid="_x0000_s1083" o:spt="1" style="position:absolute;left:0;top:0;height:96;width:113;" fillcolor="#FFFFFF" filled="t" stroked="f" coordsize="21600,21600">
              <v:path/>
              <v:fill on="t" focussize="0,0"/>
              <v:stroke on="f"/>
              <v:imagedata o:title=""/>
              <o:lock v:ext="edit"/>
            </v:rect>
            <w10:wrap type="none"/>
            <w10:anchorlock/>
          </v:group>
        </w:pict>
      </w:r>
    </w:p>
    <w:p>
      <w:pPr>
        <w:pStyle w:val="9"/>
        <w:spacing w:before="4"/>
        <w:rPr>
          <w:rFonts w:ascii="Cambria Math"/>
          <w:sz w:val="28"/>
        </w:rPr>
      </w:pPr>
      <w:r>
        <w:br w:type="column"/>
      </w:r>
    </w:p>
    <w:p>
      <w:pPr>
        <w:spacing w:before="0" w:line="149" w:lineRule="exact"/>
        <w:ind w:left="124" w:right="0" w:firstLine="0"/>
        <w:jc w:val="left"/>
        <w:rPr>
          <w:rFonts w:ascii="Cambria Math" w:hAnsi="Cambria Math" w:eastAsia="Cambria Math"/>
          <w:sz w:val="21"/>
        </w:rPr>
      </w:pPr>
      <w:r>
        <w:rPr>
          <w:rFonts w:ascii="Cambria Math" w:hAnsi="Cambria Math" w:eastAsia="Cambria Math"/>
          <w:color w:val="333333"/>
          <w:spacing w:val="-2"/>
          <w:w w:val="105"/>
          <w:sz w:val="21"/>
        </w:rPr>
        <w:t>(𝑀</w:t>
      </w:r>
      <w:r>
        <w:rPr>
          <w:rFonts w:ascii="Cambria Math" w:hAnsi="Cambria Math" w:eastAsia="Cambria Math"/>
          <w:color w:val="333333"/>
          <w:spacing w:val="-2"/>
          <w:w w:val="105"/>
          <w:sz w:val="21"/>
          <w:vertAlign w:val="superscript"/>
        </w:rPr>
        <w:t>𝑄</w:t>
      </w:r>
      <w:r>
        <w:rPr>
          <w:rFonts w:ascii="Cambria Math" w:hAnsi="Cambria Math" w:eastAsia="Cambria Math"/>
          <w:color w:val="333333"/>
          <w:spacing w:val="38"/>
          <w:w w:val="105"/>
          <w:sz w:val="21"/>
          <w:vertAlign w:val="baseline"/>
        </w:rPr>
        <w:t xml:space="preserve"> </w:t>
      </w:r>
      <w:r>
        <w:rPr>
          <w:rFonts w:ascii="Cambria Math" w:hAnsi="Cambria Math" w:eastAsia="Cambria Math"/>
          <w:color w:val="333333"/>
          <w:spacing w:val="-2"/>
          <w:w w:val="105"/>
          <w:sz w:val="21"/>
          <w:vertAlign w:val="baseline"/>
        </w:rPr>
        <w:t>−</w:t>
      </w:r>
      <w:r>
        <w:rPr>
          <w:rFonts w:ascii="Cambria Math" w:hAnsi="Cambria Math" w:eastAsia="Cambria Math"/>
          <w:color w:val="333333"/>
          <w:spacing w:val="-8"/>
          <w:w w:val="105"/>
          <w:sz w:val="21"/>
          <w:vertAlign w:val="baseline"/>
        </w:rPr>
        <w:t xml:space="preserve"> </w:t>
      </w:r>
      <w:r>
        <w:rPr>
          <w:rFonts w:ascii="Cambria Math" w:hAnsi="Cambria Math" w:eastAsia="Cambria Math"/>
          <w:color w:val="333333"/>
          <w:spacing w:val="-2"/>
          <w:w w:val="105"/>
          <w:sz w:val="21"/>
          <w:vertAlign w:val="baseline"/>
        </w:rPr>
        <w:t>𝑀</w:t>
      </w:r>
      <w:r>
        <w:rPr>
          <w:rFonts w:ascii="Cambria Math" w:hAnsi="Cambria Math" w:eastAsia="Cambria Math"/>
          <w:color w:val="333333"/>
          <w:spacing w:val="-2"/>
          <w:w w:val="105"/>
          <w:sz w:val="21"/>
          <w:vertAlign w:val="superscript"/>
        </w:rPr>
        <w:t>𝐼</w:t>
      </w:r>
      <w:r>
        <w:rPr>
          <w:rFonts w:ascii="Cambria Math" w:hAnsi="Cambria Math" w:eastAsia="Cambria Math"/>
          <w:color w:val="333333"/>
          <w:spacing w:val="41"/>
          <w:w w:val="105"/>
          <w:sz w:val="21"/>
          <w:vertAlign w:val="baseline"/>
        </w:rPr>
        <w:t xml:space="preserve"> </w:t>
      </w:r>
      <w:r>
        <w:rPr>
          <w:rFonts w:ascii="Cambria Math" w:hAnsi="Cambria Math" w:eastAsia="Cambria Math"/>
          <w:color w:val="333333"/>
          <w:spacing w:val="-1"/>
          <w:w w:val="105"/>
          <w:sz w:val="21"/>
          <w:vertAlign w:val="baseline"/>
        </w:rPr>
        <w:t>)</w:t>
      </w:r>
      <w:r>
        <w:rPr>
          <w:rFonts w:ascii="Cambria Math" w:hAnsi="Cambria Math" w:eastAsia="Cambria Math"/>
          <w:color w:val="333333"/>
          <w:spacing w:val="-1"/>
          <w:w w:val="105"/>
          <w:position w:val="6"/>
          <w:sz w:val="15"/>
          <w:vertAlign w:val="baseline"/>
        </w:rPr>
        <w:t>2</w:t>
      </w:r>
      <w:r>
        <w:rPr>
          <w:rFonts w:ascii="Cambria Math" w:hAnsi="Cambria Math" w:eastAsia="Cambria Math"/>
          <w:color w:val="333333"/>
          <w:spacing w:val="12"/>
          <w:w w:val="105"/>
          <w:position w:val="6"/>
          <w:sz w:val="15"/>
          <w:vertAlign w:val="baseline"/>
        </w:rPr>
        <w:t xml:space="preserve"> </w:t>
      </w:r>
      <w:r>
        <w:rPr>
          <w:rFonts w:ascii="Cambria Math" w:hAnsi="Cambria Math" w:eastAsia="Cambria Math"/>
          <w:color w:val="333333"/>
          <w:spacing w:val="-1"/>
          <w:w w:val="105"/>
          <w:sz w:val="21"/>
          <w:vertAlign w:val="baseline"/>
        </w:rPr>
        <w:t>+</w:t>
      </w:r>
      <w:r>
        <w:rPr>
          <w:rFonts w:ascii="Cambria Math" w:hAnsi="Cambria Math" w:eastAsia="Cambria Math"/>
          <w:color w:val="333333"/>
          <w:spacing w:val="-11"/>
          <w:w w:val="105"/>
          <w:sz w:val="21"/>
          <w:vertAlign w:val="baseline"/>
        </w:rPr>
        <w:t xml:space="preserve"> </w:t>
      </w:r>
      <w:r>
        <w:rPr>
          <w:rFonts w:ascii="Cambria Math" w:hAnsi="Cambria Math" w:eastAsia="Cambria Math"/>
          <w:color w:val="333333"/>
          <w:spacing w:val="-1"/>
          <w:w w:val="105"/>
          <w:sz w:val="21"/>
          <w:vertAlign w:val="baseline"/>
        </w:rPr>
        <w:t>𝑊</w:t>
      </w:r>
      <w:r>
        <w:rPr>
          <w:rFonts w:ascii="Cambria Math" w:hAnsi="Cambria Math" w:eastAsia="Cambria Math"/>
          <w:color w:val="333333"/>
          <w:spacing w:val="-1"/>
          <w:w w:val="105"/>
          <w:position w:val="-3"/>
          <w:sz w:val="15"/>
          <w:vertAlign w:val="baseline"/>
        </w:rPr>
        <w:t>𝐻</w:t>
      </w:r>
      <w:r>
        <w:rPr>
          <w:rFonts w:ascii="Cambria Math" w:hAnsi="Cambria Math" w:eastAsia="Cambria Math"/>
          <w:color w:val="333333"/>
          <w:spacing w:val="6"/>
          <w:w w:val="105"/>
          <w:position w:val="-3"/>
          <w:sz w:val="15"/>
          <w:vertAlign w:val="baseline"/>
        </w:rPr>
        <w:t xml:space="preserve"> </w:t>
      </w:r>
      <w:r>
        <w:rPr>
          <w:rFonts w:ascii="Cambria Math" w:hAnsi="Cambria Math" w:eastAsia="Cambria Math"/>
          <w:color w:val="333333"/>
          <w:spacing w:val="-1"/>
          <w:w w:val="105"/>
          <w:position w:val="1"/>
          <w:sz w:val="21"/>
          <w:vertAlign w:val="baseline"/>
        </w:rPr>
        <w:t>∑</w:t>
      </w:r>
      <w:r>
        <w:rPr>
          <w:rFonts w:ascii="Cambria Math" w:hAnsi="Cambria Math" w:eastAsia="Cambria Math"/>
          <w:color w:val="333333"/>
          <w:spacing w:val="-1"/>
          <w:w w:val="105"/>
          <w:position w:val="1"/>
          <w:sz w:val="21"/>
          <w:vertAlign w:val="superscript"/>
        </w:rPr>
        <w:t>3</w:t>
      </w:r>
    </w:p>
    <w:p>
      <w:pPr>
        <w:pStyle w:val="9"/>
        <w:spacing w:line="96" w:lineRule="exact"/>
        <w:ind w:left="1759"/>
        <w:rPr>
          <w:rFonts w:ascii="Cambria Math"/>
          <w:sz w:val="9"/>
        </w:rPr>
      </w:pPr>
      <w:r>
        <w:rPr>
          <w:rFonts w:ascii="Cambria Math"/>
          <w:position w:val="-1"/>
          <w:sz w:val="9"/>
        </w:rPr>
        <w:pict>
          <v:group id="_x0000_s1084" o:spid="_x0000_s1084" o:spt="203" style="height:4.8pt;width:5.65pt;" coordsize="113,96">
            <o:lock v:ext="edit"/>
            <v:rect id="_x0000_s1085" o:spid="_x0000_s1085" o:spt="1" style="position:absolute;left:0;top:0;height:96;width:113;" fillcolor="#FFFFFF" filled="t" stroked="f" coordsize="21600,21600">
              <v:path/>
              <v:fill on="t" focussize="0,0"/>
              <v:stroke on="f"/>
              <v:imagedata o:title=""/>
              <o:lock v:ext="edit"/>
            </v:rect>
            <w10:wrap type="none"/>
            <w10:anchorlock/>
          </v:group>
        </w:pict>
      </w:r>
    </w:p>
    <w:p>
      <w:pPr>
        <w:pStyle w:val="9"/>
        <w:spacing w:before="11"/>
        <w:rPr>
          <w:rFonts w:ascii="Cambria Math"/>
          <w:sz w:val="28"/>
        </w:rPr>
      </w:pPr>
      <w:r>
        <w:br w:type="column"/>
      </w:r>
    </w:p>
    <w:p>
      <w:pPr>
        <w:spacing w:before="0" w:line="142" w:lineRule="exact"/>
        <w:ind w:left="124" w:right="0" w:firstLine="0"/>
        <w:jc w:val="left"/>
        <w:rPr>
          <w:rFonts w:ascii="Cambria Math" w:hAnsi="Cambria Math" w:eastAsia="Cambria Math"/>
          <w:sz w:val="15"/>
        </w:rPr>
      </w:pPr>
      <w:r>
        <w:rPr>
          <w:rFonts w:ascii="Cambria Math" w:hAnsi="Cambria Math" w:eastAsia="Cambria Math"/>
          <w:color w:val="333333"/>
          <w:w w:val="105"/>
          <w:sz w:val="21"/>
        </w:rPr>
        <w:t>(𝑀</w:t>
      </w:r>
      <w:r>
        <w:rPr>
          <w:rFonts w:ascii="Cambria Math" w:hAnsi="Cambria Math" w:eastAsia="Cambria Math"/>
          <w:color w:val="333333"/>
          <w:w w:val="105"/>
          <w:sz w:val="21"/>
          <w:vertAlign w:val="superscript"/>
        </w:rPr>
        <w:t>𝑄</w:t>
      </w:r>
      <w:r>
        <w:rPr>
          <w:rFonts w:ascii="Cambria Math" w:hAnsi="Cambria Math" w:eastAsia="Cambria Math"/>
          <w:color w:val="333333"/>
          <w:spacing w:val="48"/>
          <w:w w:val="105"/>
          <w:sz w:val="21"/>
          <w:vertAlign w:val="baseline"/>
        </w:rPr>
        <w:t xml:space="preserve"> </w:t>
      </w:r>
      <w:r>
        <w:rPr>
          <w:rFonts w:ascii="Cambria Math" w:hAnsi="Cambria Math" w:eastAsia="Cambria Math"/>
          <w:color w:val="333333"/>
          <w:w w:val="105"/>
          <w:sz w:val="21"/>
          <w:vertAlign w:val="baseline"/>
        </w:rPr>
        <w:t>−</w:t>
      </w:r>
      <w:r>
        <w:rPr>
          <w:rFonts w:ascii="Cambria Math" w:hAnsi="Cambria Math" w:eastAsia="Cambria Math"/>
          <w:color w:val="333333"/>
          <w:spacing w:val="-5"/>
          <w:w w:val="105"/>
          <w:sz w:val="21"/>
          <w:vertAlign w:val="baseline"/>
        </w:rPr>
        <w:t xml:space="preserve"> </w:t>
      </w:r>
      <w:r>
        <w:rPr>
          <w:rFonts w:ascii="Cambria Math" w:hAnsi="Cambria Math" w:eastAsia="Cambria Math"/>
          <w:color w:val="333333"/>
          <w:w w:val="105"/>
          <w:sz w:val="21"/>
          <w:vertAlign w:val="baseline"/>
        </w:rPr>
        <w:t>𝑀</w:t>
      </w:r>
      <w:r>
        <w:rPr>
          <w:rFonts w:ascii="Cambria Math" w:hAnsi="Cambria Math" w:eastAsia="Cambria Math"/>
          <w:color w:val="333333"/>
          <w:w w:val="105"/>
          <w:sz w:val="21"/>
          <w:vertAlign w:val="superscript"/>
        </w:rPr>
        <w:t>𝐼</w:t>
      </w:r>
      <w:r>
        <w:rPr>
          <w:rFonts w:ascii="Cambria Math" w:hAnsi="Cambria Math" w:eastAsia="Cambria Math"/>
          <w:color w:val="333333"/>
          <w:w w:val="105"/>
          <w:sz w:val="21"/>
          <w:vertAlign w:val="baseline"/>
        </w:rPr>
        <w:t xml:space="preserve"> </w:t>
      </w:r>
      <w:r>
        <w:rPr>
          <w:rFonts w:ascii="Cambria Math" w:hAnsi="Cambria Math" w:eastAsia="Cambria Math"/>
          <w:color w:val="333333"/>
          <w:spacing w:val="3"/>
          <w:w w:val="105"/>
          <w:sz w:val="21"/>
          <w:vertAlign w:val="baseline"/>
        </w:rPr>
        <w:t xml:space="preserve"> </w:t>
      </w:r>
      <w:r>
        <w:rPr>
          <w:rFonts w:ascii="Cambria Math" w:hAnsi="Cambria Math" w:eastAsia="Cambria Math"/>
          <w:color w:val="333333"/>
          <w:w w:val="105"/>
          <w:sz w:val="21"/>
          <w:vertAlign w:val="baseline"/>
        </w:rPr>
        <w:t>)</w:t>
      </w:r>
      <w:r>
        <w:rPr>
          <w:rFonts w:ascii="Cambria Math" w:hAnsi="Cambria Math" w:eastAsia="Cambria Math"/>
          <w:color w:val="333333"/>
          <w:w w:val="105"/>
          <w:position w:val="6"/>
          <w:sz w:val="15"/>
          <w:vertAlign w:val="baseline"/>
        </w:rPr>
        <w:t>2</w:t>
      </w:r>
    </w:p>
    <w:p>
      <w:pPr>
        <w:pStyle w:val="9"/>
        <w:spacing w:before="9"/>
        <w:rPr>
          <w:rFonts w:ascii="Cambria Math"/>
          <w:sz w:val="25"/>
        </w:rPr>
      </w:pPr>
      <w:r>
        <w:br w:type="column"/>
      </w:r>
    </w:p>
    <w:p>
      <w:pPr>
        <w:pStyle w:val="9"/>
        <w:spacing w:line="180" w:lineRule="exact"/>
        <w:ind w:left="234"/>
      </w:pPr>
      <w:r>
        <w:pict>
          <v:rect id="_x0000_s1086" o:spid="_x0000_s1086" o:spt="1" style="position:absolute;left:0pt;margin-left:142.8pt;margin-top:-3.7pt;height:0.7pt;width:316.95pt;mso-position-horizontal-relative:page;z-index:251667456;mso-width-relative:page;mso-height-relative:page;" fillcolor="#333333" filled="t" stroked="f" coordsize="21600,21600">
            <v:path/>
            <v:fill on="t" focussize="0,0"/>
            <v:stroke on="f"/>
            <v:imagedata o:title=""/>
            <o:lock v:ext="edit"/>
          </v:rect>
        </w:pict>
      </w:r>
      <w:r>
        <w:t>（</w:t>
      </w:r>
      <w:r>
        <w:rPr>
          <w:rFonts w:ascii="Times New Roman" w:eastAsia="Times New Roman"/>
        </w:rPr>
        <w:t>24</w:t>
      </w:r>
      <w:r>
        <w:t>）</w:t>
      </w:r>
    </w:p>
    <w:p>
      <w:pPr>
        <w:spacing w:after="0" w:line="180" w:lineRule="exact"/>
        <w:sectPr>
          <w:type w:val="continuous"/>
          <w:pgSz w:w="11910" w:h="16850"/>
          <w:pgMar w:top="1600" w:right="0" w:bottom="1440" w:left="1580" w:header="720" w:footer="720" w:gutter="0"/>
          <w:cols w:equalWidth="0" w:num="5">
            <w:col w:w="1844" w:space="40"/>
            <w:col w:w="2157" w:space="39"/>
            <w:col w:w="2157" w:space="40"/>
            <w:col w:w="1371" w:space="364"/>
            <w:col w:w="2318"/>
          </w:cols>
        </w:sectPr>
      </w:pPr>
    </w:p>
    <w:p>
      <w:pPr>
        <w:spacing w:before="0" w:line="58" w:lineRule="exact"/>
        <w:ind w:left="0" w:right="0" w:firstLine="0"/>
        <w:jc w:val="right"/>
        <w:rPr>
          <w:rFonts w:ascii="Cambria Math" w:eastAsia="Cambria Math"/>
          <w:sz w:val="15"/>
        </w:rPr>
      </w:pPr>
      <w:r>
        <w:rPr>
          <w:rFonts w:ascii="Cambria Math" w:eastAsia="Cambria Math"/>
          <w:color w:val="333333"/>
          <w:w w:val="105"/>
          <w:sz w:val="15"/>
        </w:rPr>
        <w:t>𝑖=1</w:t>
      </w:r>
    </w:p>
    <w:p>
      <w:pPr>
        <w:spacing w:before="0" w:line="70" w:lineRule="exact"/>
        <w:ind w:left="213" w:right="0" w:firstLine="0"/>
        <w:jc w:val="left"/>
        <w:rPr>
          <w:rFonts w:ascii="Cambria Math" w:eastAsia="Cambria Math"/>
          <w:sz w:val="15"/>
        </w:rPr>
      </w:pPr>
      <w:r>
        <w:br w:type="column"/>
      </w:r>
      <w:r>
        <w:rPr>
          <w:rFonts w:ascii="Cambria Math" w:eastAsia="Cambria Math"/>
          <w:color w:val="333333"/>
          <w:w w:val="105"/>
          <w:sz w:val="15"/>
        </w:rPr>
        <w:t>𝐻𝑖</w:t>
      </w:r>
    </w:p>
    <w:p>
      <w:pPr>
        <w:spacing w:before="0" w:line="55" w:lineRule="exact"/>
        <w:ind w:left="0" w:right="0" w:firstLine="0"/>
        <w:jc w:val="right"/>
        <w:rPr>
          <w:rFonts w:ascii="Cambria Math" w:eastAsia="Cambria Math"/>
          <w:sz w:val="15"/>
        </w:rPr>
      </w:pPr>
      <w:r>
        <w:br w:type="column"/>
      </w:r>
      <w:r>
        <w:rPr>
          <w:rFonts w:ascii="Cambria Math" w:eastAsia="Cambria Math"/>
          <w:color w:val="333333"/>
          <w:w w:val="110"/>
          <w:sz w:val="15"/>
        </w:rPr>
        <w:t>𝐻𝑖</w:t>
      </w:r>
    </w:p>
    <w:p>
      <w:pPr>
        <w:spacing w:before="0" w:line="58" w:lineRule="exact"/>
        <w:ind w:left="0" w:right="0" w:firstLine="0"/>
        <w:jc w:val="right"/>
        <w:rPr>
          <w:rFonts w:ascii="Cambria Math" w:eastAsia="Cambria Math"/>
          <w:sz w:val="15"/>
        </w:rPr>
      </w:pPr>
      <w:r>
        <w:br w:type="column"/>
      </w:r>
      <w:r>
        <w:rPr>
          <w:rFonts w:ascii="Cambria Math" w:eastAsia="Cambria Math"/>
          <w:color w:val="333333"/>
          <w:w w:val="105"/>
          <w:sz w:val="15"/>
        </w:rPr>
        <w:t>𝑖=1</w:t>
      </w:r>
    </w:p>
    <w:p>
      <w:pPr>
        <w:spacing w:before="0" w:line="70" w:lineRule="exact"/>
        <w:ind w:left="213" w:right="0" w:firstLine="0"/>
        <w:jc w:val="left"/>
        <w:rPr>
          <w:rFonts w:ascii="Cambria Math" w:eastAsia="Cambria Math"/>
          <w:sz w:val="15"/>
        </w:rPr>
      </w:pPr>
      <w:r>
        <w:br w:type="column"/>
      </w:r>
      <w:r>
        <w:rPr>
          <w:rFonts w:ascii="Cambria Math" w:eastAsia="Cambria Math"/>
          <w:color w:val="333333"/>
          <w:w w:val="105"/>
          <w:sz w:val="15"/>
        </w:rPr>
        <w:t>𝐻𝑖</w:t>
      </w:r>
    </w:p>
    <w:p>
      <w:pPr>
        <w:spacing w:before="0" w:line="55" w:lineRule="exact"/>
        <w:ind w:left="0" w:right="0" w:firstLine="0"/>
        <w:jc w:val="right"/>
        <w:rPr>
          <w:rFonts w:ascii="Cambria Math" w:eastAsia="Cambria Math"/>
          <w:sz w:val="15"/>
        </w:rPr>
      </w:pPr>
      <w:r>
        <w:br w:type="column"/>
      </w:r>
      <w:r>
        <w:rPr>
          <w:rFonts w:ascii="Cambria Math" w:eastAsia="Cambria Math"/>
          <w:color w:val="333333"/>
          <w:w w:val="110"/>
          <w:sz w:val="15"/>
        </w:rPr>
        <w:t>𝐻𝑖</w:t>
      </w:r>
    </w:p>
    <w:p>
      <w:pPr>
        <w:spacing w:before="0" w:line="58" w:lineRule="exact"/>
        <w:ind w:left="0" w:right="0" w:firstLine="0"/>
        <w:jc w:val="right"/>
        <w:rPr>
          <w:rFonts w:ascii="Cambria Math" w:eastAsia="Cambria Math"/>
          <w:sz w:val="15"/>
        </w:rPr>
      </w:pPr>
      <w:r>
        <w:br w:type="column"/>
      </w:r>
      <w:r>
        <w:rPr>
          <w:rFonts w:ascii="Cambria Math" w:eastAsia="Cambria Math"/>
          <w:color w:val="333333"/>
          <w:w w:val="105"/>
          <w:sz w:val="15"/>
        </w:rPr>
        <w:t>𝑖=1</w:t>
      </w:r>
    </w:p>
    <w:p>
      <w:pPr>
        <w:spacing w:before="0" w:line="70" w:lineRule="exact"/>
        <w:ind w:left="213" w:right="0" w:firstLine="0"/>
        <w:jc w:val="left"/>
        <w:rPr>
          <w:rFonts w:ascii="Cambria Math" w:eastAsia="Cambria Math"/>
          <w:sz w:val="15"/>
        </w:rPr>
      </w:pPr>
      <w:r>
        <w:br w:type="column"/>
      </w:r>
      <w:r>
        <w:rPr>
          <w:rFonts w:ascii="Cambria Math" w:eastAsia="Cambria Math"/>
          <w:color w:val="333333"/>
          <w:w w:val="105"/>
          <w:sz w:val="15"/>
        </w:rPr>
        <w:t>𝐻𝑖</w:t>
      </w:r>
    </w:p>
    <w:p>
      <w:pPr>
        <w:spacing w:before="0" w:line="55" w:lineRule="exact"/>
        <w:ind w:left="390" w:right="0" w:firstLine="0"/>
        <w:jc w:val="left"/>
        <w:rPr>
          <w:rFonts w:ascii="Cambria Math" w:eastAsia="Cambria Math"/>
          <w:sz w:val="15"/>
        </w:rPr>
      </w:pPr>
      <w:r>
        <w:br w:type="column"/>
      </w:r>
      <w:r>
        <w:rPr>
          <w:rFonts w:ascii="Cambria Math" w:eastAsia="Cambria Math"/>
          <w:color w:val="333333"/>
          <w:w w:val="110"/>
          <w:sz w:val="15"/>
        </w:rPr>
        <w:t>𝐻𝑖</w:t>
      </w:r>
    </w:p>
    <w:p>
      <w:pPr>
        <w:spacing w:after="0" w:line="55" w:lineRule="exact"/>
        <w:jc w:val="left"/>
        <w:rPr>
          <w:rFonts w:ascii="Cambria Math" w:eastAsia="Cambria Math"/>
          <w:sz w:val="15"/>
        </w:rPr>
        <w:sectPr>
          <w:type w:val="continuous"/>
          <w:pgSz w:w="11910" w:h="16850"/>
          <w:pgMar w:top="1600" w:right="0" w:bottom="1440" w:left="1580" w:header="720" w:footer="720" w:gutter="0"/>
          <w:cols w:equalWidth="0" w:num="9">
            <w:col w:w="2012" w:space="40"/>
            <w:col w:w="379" w:space="39"/>
            <w:col w:w="556" w:space="40"/>
            <w:col w:w="1143" w:space="39"/>
            <w:col w:w="379" w:space="40"/>
            <w:col w:w="556" w:space="39"/>
            <w:col w:w="1143" w:space="40"/>
            <w:col w:w="379" w:space="39"/>
            <w:col w:w="3467"/>
          </w:cols>
        </w:sectPr>
      </w:pPr>
    </w:p>
    <w:p>
      <w:pPr>
        <w:pStyle w:val="9"/>
        <w:rPr>
          <w:rFonts w:ascii="Cambria Math"/>
          <w:sz w:val="20"/>
        </w:rPr>
      </w:pPr>
    </w:p>
    <w:p>
      <w:pPr>
        <w:pStyle w:val="9"/>
        <w:rPr>
          <w:rFonts w:ascii="Cambria Math"/>
          <w:sz w:val="20"/>
        </w:rPr>
      </w:pPr>
    </w:p>
    <w:p>
      <w:pPr>
        <w:pStyle w:val="9"/>
        <w:rPr>
          <w:rFonts w:ascii="Cambria Math"/>
          <w:sz w:val="20"/>
        </w:rPr>
      </w:pPr>
    </w:p>
    <w:p>
      <w:pPr>
        <w:pStyle w:val="9"/>
        <w:rPr>
          <w:rFonts w:ascii="Cambria Math"/>
          <w:sz w:val="20"/>
        </w:rPr>
      </w:pPr>
    </w:p>
    <w:p>
      <w:pPr>
        <w:pStyle w:val="9"/>
        <w:spacing w:before="4"/>
        <w:rPr>
          <w:rFonts w:ascii="Cambria Math"/>
          <w:sz w:val="17"/>
        </w:rPr>
      </w:pPr>
    </w:p>
    <w:p>
      <w:pPr>
        <w:pStyle w:val="2"/>
        <w:numPr>
          <w:ilvl w:val="0"/>
          <w:numId w:val="7"/>
        </w:numPr>
        <w:tabs>
          <w:tab w:val="left" w:pos="567"/>
        </w:tabs>
        <w:spacing w:before="52" w:after="0" w:line="240" w:lineRule="auto"/>
        <w:ind w:left="566" w:right="0" w:hanging="333"/>
        <w:jc w:val="left"/>
        <w:rPr>
          <w:sz w:val="48"/>
        </w:rPr>
      </w:pPr>
      <w:bookmarkStart w:id="36" w:name="_bookmark19"/>
      <w:bookmarkEnd w:id="36"/>
      <w:bookmarkStart w:id="37" w:name="_bookmark19"/>
      <w:bookmarkEnd w:id="37"/>
      <w:r>
        <w:rPr>
          <w:w w:val="95"/>
        </w:rPr>
        <w:t>详细实现过程</w:t>
      </w:r>
    </w:p>
    <w:p>
      <w:pPr>
        <w:pStyle w:val="5"/>
        <w:numPr>
          <w:ilvl w:val="1"/>
          <w:numId w:val="7"/>
        </w:numPr>
        <w:tabs>
          <w:tab w:val="left" w:pos="763"/>
        </w:tabs>
        <w:spacing w:before="427" w:after="0" w:line="240" w:lineRule="auto"/>
        <w:ind w:left="762" w:right="0" w:hanging="529"/>
        <w:jc w:val="left"/>
      </w:pPr>
      <w:bookmarkStart w:id="38" w:name="_bookmark20"/>
      <w:bookmarkEnd w:id="38"/>
      <w:bookmarkStart w:id="39" w:name="_bookmark20"/>
      <w:bookmarkEnd w:id="39"/>
      <w:r>
        <w:t>图像特征数据库设计说明</w:t>
      </w:r>
    </w:p>
    <w:p>
      <w:pPr>
        <w:pStyle w:val="9"/>
        <w:spacing w:before="121" w:line="345" w:lineRule="auto"/>
        <w:ind w:left="234" w:right="1717" w:firstLine="467"/>
      </w:pPr>
      <w:r>
        <w:rPr>
          <w:spacing w:val="-2"/>
        </w:rPr>
        <w:t>建立图像特征数据库</w:t>
      </w:r>
      <w:r>
        <w:rPr>
          <w:spacing w:val="-4"/>
        </w:rPr>
        <w:t>image_feature</w:t>
      </w:r>
      <w:r>
        <w:rPr>
          <w:spacing w:val="-8"/>
        </w:rPr>
        <w:t>，以颜色、纹理、形状特征为基础建立表</w:t>
      </w:r>
      <w:r>
        <w:t xml:space="preserve">color、texture、shape，表的详细设计如下： </w:t>
      </w:r>
    </w:p>
    <w:p>
      <w:pPr>
        <w:pStyle w:val="9"/>
        <w:spacing w:line="303" w:lineRule="exact"/>
        <w:ind w:left="20" w:right="611"/>
        <w:jc w:val="center"/>
      </w:pPr>
      <w:r>
        <w:rPr>
          <w:spacing w:val="-26"/>
          <w:w w:val="95"/>
        </w:rPr>
        <w:t xml:space="preserve">表 </w:t>
      </w:r>
      <w:r>
        <w:rPr>
          <w:w w:val="95"/>
        </w:rPr>
        <w:t>1</w:t>
      </w:r>
      <w:r>
        <w:rPr>
          <w:spacing w:val="1"/>
          <w:w w:val="95"/>
        </w:rPr>
        <w:t xml:space="preserve"> 颜色特征表设计</w:t>
      </w:r>
      <w:r>
        <w:rPr>
          <w:w w:val="95"/>
        </w:rPr>
        <w:t xml:space="preserve"> </w:t>
      </w:r>
    </w:p>
    <w:p>
      <w:pPr>
        <w:pStyle w:val="9"/>
        <w:spacing w:before="132"/>
        <w:ind w:right="588"/>
        <w:jc w:val="center"/>
      </w:pPr>
      <w:r>
        <w:t xml:space="preserve"> </w:t>
      </w:r>
    </w:p>
    <w:p>
      <w:pPr>
        <w:spacing w:after="0"/>
        <w:jc w:val="center"/>
        <w:sectPr>
          <w:type w:val="continuous"/>
          <w:pgSz w:w="11910" w:h="16850"/>
          <w:pgMar w:top="1600" w:right="0" w:bottom="1440" w:left="1580" w:header="720" w:footer="720" w:gutter="0"/>
          <w:cols w:space="720" w:num="1"/>
        </w:sectPr>
      </w:pPr>
    </w:p>
    <w:p>
      <w:pPr>
        <w:pStyle w:val="9"/>
        <w:spacing w:before="11"/>
        <w:rPr>
          <w:sz w:val="7"/>
        </w:rPr>
      </w:pPr>
    </w:p>
    <w:tbl>
      <w:tblPr>
        <w:tblStyle w:val="8"/>
        <w:tblW w:w="0" w:type="auto"/>
        <w:tblInd w:w="1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71"/>
        <w:gridCol w:w="1759"/>
        <w:gridCol w:w="1451"/>
        <w:gridCol w:w="1522"/>
        <w:gridCol w:w="1732"/>
        <w:gridCol w:w="15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5" w:hRule="atLeast"/>
        </w:trPr>
        <w:tc>
          <w:tcPr>
            <w:tcW w:w="1571" w:type="dxa"/>
            <w:tcBorders>
              <w:top w:val="single" w:color="000000" w:sz="12" w:space="0"/>
              <w:bottom w:val="single" w:color="000000" w:sz="6" w:space="0"/>
            </w:tcBorders>
          </w:tcPr>
          <w:p>
            <w:pPr>
              <w:pStyle w:val="21"/>
              <w:spacing w:before="112"/>
              <w:ind w:left="634" w:right="482"/>
              <w:rPr>
                <w:sz w:val="24"/>
              </w:rPr>
            </w:pPr>
            <w:r>
              <w:rPr>
                <w:sz w:val="24"/>
              </w:rPr>
              <w:t xml:space="preserve">名 </w:t>
            </w:r>
          </w:p>
        </w:tc>
        <w:tc>
          <w:tcPr>
            <w:tcW w:w="1759" w:type="dxa"/>
            <w:tcBorders>
              <w:top w:val="single" w:color="000000" w:sz="12" w:space="0"/>
              <w:bottom w:val="single" w:color="000000" w:sz="6" w:space="0"/>
            </w:tcBorders>
          </w:tcPr>
          <w:p>
            <w:pPr>
              <w:pStyle w:val="21"/>
              <w:spacing w:before="112"/>
              <w:ind w:left="477" w:right="477"/>
              <w:rPr>
                <w:sz w:val="24"/>
              </w:rPr>
            </w:pPr>
            <w:r>
              <w:rPr>
                <w:sz w:val="24"/>
              </w:rPr>
              <w:t xml:space="preserve">类型 </w:t>
            </w:r>
          </w:p>
        </w:tc>
        <w:tc>
          <w:tcPr>
            <w:tcW w:w="1451" w:type="dxa"/>
            <w:tcBorders>
              <w:top w:val="single" w:color="000000" w:sz="12" w:space="0"/>
              <w:bottom w:val="single" w:color="000000" w:sz="6" w:space="0"/>
            </w:tcBorders>
          </w:tcPr>
          <w:p>
            <w:pPr>
              <w:pStyle w:val="21"/>
              <w:spacing w:before="112"/>
              <w:ind w:left="447"/>
              <w:jc w:val="left"/>
              <w:rPr>
                <w:sz w:val="24"/>
              </w:rPr>
            </w:pPr>
            <w:r>
              <w:rPr>
                <w:sz w:val="24"/>
              </w:rPr>
              <w:t xml:space="preserve">长度 </w:t>
            </w:r>
          </w:p>
        </w:tc>
        <w:tc>
          <w:tcPr>
            <w:tcW w:w="1522" w:type="dxa"/>
            <w:tcBorders>
              <w:top w:val="single" w:color="000000" w:sz="12" w:space="0"/>
              <w:bottom w:val="single" w:color="000000" w:sz="6" w:space="0"/>
            </w:tcBorders>
          </w:tcPr>
          <w:p>
            <w:pPr>
              <w:pStyle w:val="21"/>
              <w:spacing w:before="112"/>
              <w:ind w:left="518" w:right="326"/>
              <w:rPr>
                <w:sz w:val="24"/>
              </w:rPr>
            </w:pPr>
            <w:r>
              <w:rPr>
                <w:spacing w:val="-6"/>
                <w:sz w:val="24"/>
              </w:rPr>
              <w:t>小数点</w:t>
            </w:r>
            <w:r>
              <w:rPr>
                <w:sz w:val="24"/>
              </w:rPr>
              <w:t xml:space="preserve"> </w:t>
            </w:r>
          </w:p>
        </w:tc>
        <w:tc>
          <w:tcPr>
            <w:tcW w:w="1732" w:type="dxa"/>
            <w:tcBorders>
              <w:top w:val="single" w:color="000000" w:sz="12" w:space="0"/>
              <w:bottom w:val="single" w:color="000000" w:sz="6" w:space="0"/>
            </w:tcBorders>
          </w:tcPr>
          <w:p>
            <w:pPr>
              <w:pStyle w:val="21"/>
              <w:spacing w:before="112"/>
              <w:ind w:left="329" w:right="209"/>
              <w:rPr>
                <w:sz w:val="24"/>
              </w:rPr>
            </w:pPr>
            <w:r>
              <w:rPr>
                <w:spacing w:val="-7"/>
                <w:w w:val="95"/>
                <w:sz w:val="24"/>
              </w:rPr>
              <w:t xml:space="preserve">是不是 </w:t>
            </w:r>
            <w:r>
              <w:rPr>
                <w:w w:val="95"/>
                <w:sz w:val="24"/>
              </w:rPr>
              <w:t xml:space="preserve">null </w:t>
            </w:r>
          </w:p>
        </w:tc>
        <w:tc>
          <w:tcPr>
            <w:tcW w:w="1521" w:type="dxa"/>
            <w:tcBorders>
              <w:top w:val="single" w:color="000000" w:sz="12" w:space="0"/>
              <w:bottom w:val="single" w:color="000000" w:sz="6" w:space="0"/>
            </w:tcBorders>
          </w:tcPr>
          <w:p>
            <w:pPr>
              <w:pStyle w:val="21"/>
              <w:spacing w:before="112"/>
              <w:ind w:left="211" w:right="163"/>
              <w:rPr>
                <w:sz w:val="24"/>
              </w:rPr>
            </w:pPr>
            <w:r>
              <w:rPr>
                <w:spacing w:val="-6"/>
                <w:sz w:val="24"/>
              </w:rPr>
              <w:t>是不是主键</w:t>
            </w: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1571" w:type="dxa"/>
            <w:tcBorders>
              <w:top w:val="single" w:color="000000" w:sz="6" w:space="0"/>
            </w:tcBorders>
          </w:tcPr>
          <w:p>
            <w:pPr>
              <w:pStyle w:val="21"/>
              <w:spacing w:before="112"/>
              <w:ind w:left="634" w:right="482"/>
              <w:rPr>
                <w:sz w:val="24"/>
              </w:rPr>
            </w:pPr>
            <w:r>
              <w:rPr>
                <w:sz w:val="24"/>
              </w:rPr>
              <w:t xml:space="preserve">ID </w:t>
            </w:r>
          </w:p>
        </w:tc>
        <w:tc>
          <w:tcPr>
            <w:tcW w:w="1759" w:type="dxa"/>
            <w:tcBorders>
              <w:top w:val="single" w:color="000000" w:sz="6" w:space="0"/>
            </w:tcBorders>
          </w:tcPr>
          <w:p>
            <w:pPr>
              <w:pStyle w:val="21"/>
              <w:spacing w:before="112"/>
              <w:ind w:left="476" w:right="477"/>
              <w:rPr>
                <w:sz w:val="24"/>
              </w:rPr>
            </w:pPr>
            <w:r>
              <w:rPr>
                <w:sz w:val="24"/>
              </w:rPr>
              <w:t xml:space="preserve">int </w:t>
            </w:r>
          </w:p>
        </w:tc>
        <w:tc>
          <w:tcPr>
            <w:tcW w:w="1451" w:type="dxa"/>
            <w:tcBorders>
              <w:top w:val="single" w:color="000000" w:sz="6" w:space="0"/>
            </w:tcBorders>
          </w:tcPr>
          <w:p>
            <w:pPr>
              <w:pStyle w:val="21"/>
              <w:spacing w:before="112"/>
              <w:ind w:left="602" w:right="631"/>
              <w:rPr>
                <w:sz w:val="24"/>
              </w:rPr>
            </w:pPr>
            <w:r>
              <w:rPr>
                <w:sz w:val="24"/>
              </w:rPr>
              <w:t xml:space="preserve">10 </w:t>
            </w:r>
          </w:p>
        </w:tc>
        <w:tc>
          <w:tcPr>
            <w:tcW w:w="1522" w:type="dxa"/>
            <w:tcBorders>
              <w:top w:val="single" w:color="000000" w:sz="6" w:space="0"/>
            </w:tcBorders>
          </w:tcPr>
          <w:p>
            <w:pPr>
              <w:pStyle w:val="21"/>
              <w:spacing w:before="112"/>
              <w:ind w:left="518" w:right="326"/>
              <w:rPr>
                <w:sz w:val="24"/>
              </w:rPr>
            </w:pPr>
            <w:r>
              <w:rPr>
                <w:sz w:val="24"/>
              </w:rPr>
              <w:t xml:space="preserve">0 </w:t>
            </w:r>
          </w:p>
        </w:tc>
        <w:tc>
          <w:tcPr>
            <w:tcW w:w="1732" w:type="dxa"/>
            <w:tcBorders>
              <w:top w:val="single" w:color="000000" w:sz="6" w:space="0"/>
            </w:tcBorders>
          </w:tcPr>
          <w:p>
            <w:pPr>
              <w:pStyle w:val="21"/>
              <w:spacing w:before="112"/>
              <w:ind w:left="327" w:right="209"/>
              <w:rPr>
                <w:sz w:val="24"/>
              </w:rPr>
            </w:pPr>
            <w:r>
              <w:rPr>
                <w:sz w:val="24"/>
              </w:rPr>
              <w:t xml:space="preserve">不是 </w:t>
            </w:r>
          </w:p>
        </w:tc>
        <w:tc>
          <w:tcPr>
            <w:tcW w:w="1521" w:type="dxa"/>
            <w:tcBorders>
              <w:top w:val="single" w:color="000000" w:sz="6" w:space="0"/>
            </w:tcBorders>
          </w:tcPr>
          <w:p>
            <w:pPr>
              <w:pStyle w:val="21"/>
              <w:spacing w:before="112"/>
              <w:ind w:left="211" w:right="163"/>
              <w:rPr>
                <w:sz w:val="24"/>
              </w:rPr>
            </w:pPr>
            <w:r>
              <w:rPr>
                <w:sz w:val="24"/>
              </w:rPr>
              <w:t xml:space="preserve">是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6" w:hRule="atLeast"/>
        </w:trPr>
        <w:tc>
          <w:tcPr>
            <w:tcW w:w="1571" w:type="dxa"/>
          </w:tcPr>
          <w:p>
            <w:pPr>
              <w:pStyle w:val="21"/>
              <w:ind w:left="636" w:right="482"/>
              <w:rPr>
                <w:sz w:val="24"/>
              </w:rPr>
            </w:pPr>
            <w:r>
              <w:rPr>
                <w:sz w:val="24"/>
              </w:rPr>
              <w:t xml:space="preserve">Name </w:t>
            </w:r>
          </w:p>
        </w:tc>
        <w:tc>
          <w:tcPr>
            <w:tcW w:w="1759" w:type="dxa"/>
          </w:tcPr>
          <w:p>
            <w:pPr>
              <w:pStyle w:val="21"/>
              <w:ind w:left="477" w:right="477"/>
              <w:rPr>
                <w:sz w:val="24"/>
              </w:rPr>
            </w:pPr>
            <w:r>
              <w:rPr>
                <w:sz w:val="24"/>
              </w:rPr>
              <w:t xml:space="preserve">varchar </w:t>
            </w:r>
          </w:p>
        </w:tc>
        <w:tc>
          <w:tcPr>
            <w:tcW w:w="1451" w:type="dxa"/>
          </w:tcPr>
          <w:p>
            <w:pPr>
              <w:pStyle w:val="21"/>
              <w:ind w:left="505"/>
              <w:jc w:val="left"/>
              <w:rPr>
                <w:sz w:val="24"/>
              </w:rPr>
            </w:pPr>
            <w:r>
              <w:rPr>
                <w:sz w:val="24"/>
              </w:rPr>
              <w:t xml:space="preserve">255 </w:t>
            </w:r>
          </w:p>
        </w:tc>
        <w:tc>
          <w:tcPr>
            <w:tcW w:w="1522" w:type="dxa"/>
          </w:tcPr>
          <w:p>
            <w:pPr>
              <w:pStyle w:val="21"/>
              <w:ind w:left="518" w:right="326"/>
              <w:rPr>
                <w:sz w:val="24"/>
              </w:rPr>
            </w:pPr>
            <w:r>
              <w:rPr>
                <w:sz w:val="24"/>
              </w:rPr>
              <w:t xml:space="preserve">0 </w:t>
            </w:r>
          </w:p>
        </w:tc>
        <w:tc>
          <w:tcPr>
            <w:tcW w:w="1732" w:type="dxa"/>
          </w:tcPr>
          <w:p>
            <w:pPr>
              <w:pStyle w:val="21"/>
              <w:ind w:left="327" w:right="209"/>
              <w:rPr>
                <w:sz w:val="24"/>
              </w:rPr>
            </w:pPr>
            <w:r>
              <w:rPr>
                <w:sz w:val="24"/>
              </w:rPr>
              <w:t xml:space="preserve">不是 </w:t>
            </w:r>
          </w:p>
        </w:tc>
        <w:tc>
          <w:tcPr>
            <w:tcW w:w="1521"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6" w:hRule="atLeast"/>
        </w:trPr>
        <w:tc>
          <w:tcPr>
            <w:tcW w:w="1571" w:type="dxa"/>
          </w:tcPr>
          <w:p>
            <w:pPr>
              <w:pStyle w:val="21"/>
              <w:spacing w:before="56"/>
              <w:ind w:left="634" w:right="482"/>
              <w:rPr>
                <w:sz w:val="24"/>
              </w:rPr>
            </w:pPr>
            <w:r>
              <w:rPr>
                <w:sz w:val="24"/>
              </w:rPr>
              <w:t xml:space="preserve">H1 </w:t>
            </w:r>
          </w:p>
        </w:tc>
        <w:tc>
          <w:tcPr>
            <w:tcW w:w="1759" w:type="dxa"/>
          </w:tcPr>
          <w:p>
            <w:pPr>
              <w:pStyle w:val="21"/>
              <w:spacing w:before="56"/>
              <w:ind w:left="476" w:right="477"/>
              <w:rPr>
                <w:sz w:val="24"/>
              </w:rPr>
            </w:pPr>
            <w:r>
              <w:rPr>
                <w:sz w:val="24"/>
              </w:rPr>
              <w:t xml:space="preserve">float </w:t>
            </w:r>
          </w:p>
        </w:tc>
        <w:tc>
          <w:tcPr>
            <w:tcW w:w="1451" w:type="dxa"/>
          </w:tcPr>
          <w:p>
            <w:pPr>
              <w:pStyle w:val="21"/>
              <w:spacing w:before="56"/>
              <w:ind w:left="505"/>
              <w:jc w:val="left"/>
              <w:rPr>
                <w:sz w:val="24"/>
              </w:rPr>
            </w:pPr>
            <w:r>
              <w:rPr>
                <w:sz w:val="24"/>
              </w:rPr>
              <w:t xml:space="preserve">100 </w:t>
            </w:r>
          </w:p>
        </w:tc>
        <w:tc>
          <w:tcPr>
            <w:tcW w:w="1522" w:type="dxa"/>
          </w:tcPr>
          <w:p>
            <w:pPr>
              <w:pStyle w:val="21"/>
              <w:spacing w:before="56"/>
              <w:ind w:right="326"/>
              <w:rPr>
                <w:sz w:val="24"/>
              </w:rPr>
            </w:pPr>
            <w:r>
              <w:rPr>
                <w:sz w:val="24"/>
              </w:rPr>
              <w:t xml:space="preserve">30 </w:t>
            </w:r>
          </w:p>
        </w:tc>
        <w:tc>
          <w:tcPr>
            <w:tcW w:w="1732" w:type="dxa"/>
          </w:tcPr>
          <w:p>
            <w:pPr>
              <w:pStyle w:val="21"/>
              <w:spacing w:before="56"/>
              <w:ind w:left="327" w:right="209"/>
              <w:rPr>
                <w:sz w:val="24"/>
              </w:rPr>
            </w:pPr>
            <w:r>
              <w:rPr>
                <w:sz w:val="24"/>
              </w:rPr>
              <w:t xml:space="preserve">不是 </w:t>
            </w:r>
          </w:p>
        </w:tc>
        <w:tc>
          <w:tcPr>
            <w:tcW w:w="1521" w:type="dxa"/>
          </w:tcPr>
          <w:p>
            <w:pPr>
              <w:pStyle w:val="21"/>
              <w:spacing w:before="56"/>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71" w:type="dxa"/>
          </w:tcPr>
          <w:p>
            <w:pPr>
              <w:pStyle w:val="21"/>
              <w:ind w:left="634" w:right="482"/>
              <w:rPr>
                <w:sz w:val="24"/>
              </w:rPr>
            </w:pPr>
            <w:r>
              <w:rPr>
                <w:sz w:val="24"/>
              </w:rPr>
              <w:t xml:space="preserve">H2 </w:t>
            </w:r>
          </w:p>
        </w:tc>
        <w:tc>
          <w:tcPr>
            <w:tcW w:w="1759" w:type="dxa"/>
          </w:tcPr>
          <w:p>
            <w:pPr>
              <w:pStyle w:val="21"/>
              <w:ind w:left="476" w:right="477"/>
              <w:rPr>
                <w:sz w:val="24"/>
              </w:rPr>
            </w:pPr>
            <w:r>
              <w:rPr>
                <w:sz w:val="24"/>
              </w:rPr>
              <w:t xml:space="preserve">float </w:t>
            </w:r>
          </w:p>
        </w:tc>
        <w:tc>
          <w:tcPr>
            <w:tcW w:w="1451" w:type="dxa"/>
          </w:tcPr>
          <w:p>
            <w:pPr>
              <w:pStyle w:val="21"/>
              <w:ind w:left="505"/>
              <w:jc w:val="left"/>
              <w:rPr>
                <w:sz w:val="24"/>
              </w:rPr>
            </w:pPr>
            <w:r>
              <w:rPr>
                <w:sz w:val="24"/>
              </w:rPr>
              <w:t xml:space="preserve">100 </w:t>
            </w:r>
          </w:p>
        </w:tc>
        <w:tc>
          <w:tcPr>
            <w:tcW w:w="1522" w:type="dxa"/>
          </w:tcPr>
          <w:p>
            <w:pPr>
              <w:pStyle w:val="21"/>
              <w:ind w:right="326"/>
              <w:rPr>
                <w:sz w:val="24"/>
              </w:rPr>
            </w:pPr>
            <w:r>
              <w:rPr>
                <w:sz w:val="24"/>
              </w:rPr>
              <w:t xml:space="preserve">30 </w:t>
            </w:r>
          </w:p>
        </w:tc>
        <w:tc>
          <w:tcPr>
            <w:tcW w:w="1732" w:type="dxa"/>
          </w:tcPr>
          <w:p>
            <w:pPr>
              <w:pStyle w:val="21"/>
              <w:ind w:left="327" w:right="209"/>
              <w:rPr>
                <w:sz w:val="24"/>
              </w:rPr>
            </w:pPr>
            <w:r>
              <w:rPr>
                <w:sz w:val="24"/>
              </w:rPr>
              <w:t xml:space="preserve">不是 </w:t>
            </w:r>
          </w:p>
        </w:tc>
        <w:tc>
          <w:tcPr>
            <w:tcW w:w="1521"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6" w:hRule="atLeast"/>
        </w:trPr>
        <w:tc>
          <w:tcPr>
            <w:tcW w:w="1571" w:type="dxa"/>
          </w:tcPr>
          <w:p>
            <w:pPr>
              <w:pStyle w:val="21"/>
              <w:ind w:left="634" w:right="482"/>
              <w:rPr>
                <w:sz w:val="24"/>
              </w:rPr>
            </w:pPr>
            <w:r>
              <w:rPr>
                <w:sz w:val="24"/>
              </w:rPr>
              <w:t xml:space="preserve">H3 </w:t>
            </w:r>
          </w:p>
        </w:tc>
        <w:tc>
          <w:tcPr>
            <w:tcW w:w="1759" w:type="dxa"/>
          </w:tcPr>
          <w:p>
            <w:pPr>
              <w:pStyle w:val="21"/>
              <w:ind w:left="476" w:right="477"/>
              <w:rPr>
                <w:sz w:val="24"/>
              </w:rPr>
            </w:pPr>
            <w:r>
              <w:rPr>
                <w:sz w:val="24"/>
              </w:rPr>
              <w:t xml:space="preserve">float </w:t>
            </w:r>
          </w:p>
        </w:tc>
        <w:tc>
          <w:tcPr>
            <w:tcW w:w="1451" w:type="dxa"/>
          </w:tcPr>
          <w:p>
            <w:pPr>
              <w:pStyle w:val="21"/>
              <w:ind w:left="505"/>
              <w:jc w:val="left"/>
              <w:rPr>
                <w:sz w:val="24"/>
              </w:rPr>
            </w:pPr>
            <w:r>
              <w:rPr>
                <w:sz w:val="24"/>
              </w:rPr>
              <w:t xml:space="preserve">100 </w:t>
            </w:r>
          </w:p>
        </w:tc>
        <w:tc>
          <w:tcPr>
            <w:tcW w:w="1522" w:type="dxa"/>
          </w:tcPr>
          <w:p>
            <w:pPr>
              <w:pStyle w:val="21"/>
              <w:ind w:right="326"/>
              <w:rPr>
                <w:sz w:val="24"/>
              </w:rPr>
            </w:pPr>
            <w:r>
              <w:rPr>
                <w:sz w:val="24"/>
              </w:rPr>
              <w:t xml:space="preserve">30 </w:t>
            </w:r>
          </w:p>
        </w:tc>
        <w:tc>
          <w:tcPr>
            <w:tcW w:w="1732" w:type="dxa"/>
          </w:tcPr>
          <w:p>
            <w:pPr>
              <w:pStyle w:val="21"/>
              <w:ind w:left="327" w:right="209"/>
              <w:rPr>
                <w:sz w:val="24"/>
              </w:rPr>
            </w:pPr>
            <w:r>
              <w:rPr>
                <w:sz w:val="24"/>
              </w:rPr>
              <w:t xml:space="preserve">不是 </w:t>
            </w:r>
          </w:p>
        </w:tc>
        <w:tc>
          <w:tcPr>
            <w:tcW w:w="1521"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6" w:hRule="atLeast"/>
        </w:trPr>
        <w:tc>
          <w:tcPr>
            <w:tcW w:w="1571" w:type="dxa"/>
          </w:tcPr>
          <w:p>
            <w:pPr>
              <w:pStyle w:val="21"/>
              <w:spacing w:before="56"/>
              <w:ind w:left="634" w:right="482"/>
              <w:rPr>
                <w:sz w:val="24"/>
              </w:rPr>
            </w:pPr>
            <w:r>
              <w:rPr>
                <w:sz w:val="24"/>
              </w:rPr>
              <w:t xml:space="preserve">S1 </w:t>
            </w:r>
          </w:p>
        </w:tc>
        <w:tc>
          <w:tcPr>
            <w:tcW w:w="1759" w:type="dxa"/>
          </w:tcPr>
          <w:p>
            <w:pPr>
              <w:pStyle w:val="21"/>
              <w:spacing w:before="56"/>
              <w:ind w:left="476" w:right="477"/>
              <w:rPr>
                <w:sz w:val="24"/>
              </w:rPr>
            </w:pPr>
            <w:r>
              <w:rPr>
                <w:sz w:val="24"/>
              </w:rPr>
              <w:t xml:space="preserve">float </w:t>
            </w:r>
          </w:p>
        </w:tc>
        <w:tc>
          <w:tcPr>
            <w:tcW w:w="1451" w:type="dxa"/>
          </w:tcPr>
          <w:p>
            <w:pPr>
              <w:pStyle w:val="21"/>
              <w:spacing w:before="56"/>
              <w:ind w:left="505"/>
              <w:jc w:val="left"/>
              <w:rPr>
                <w:sz w:val="24"/>
              </w:rPr>
            </w:pPr>
            <w:r>
              <w:rPr>
                <w:sz w:val="24"/>
              </w:rPr>
              <w:t xml:space="preserve">100 </w:t>
            </w:r>
          </w:p>
        </w:tc>
        <w:tc>
          <w:tcPr>
            <w:tcW w:w="1522" w:type="dxa"/>
          </w:tcPr>
          <w:p>
            <w:pPr>
              <w:pStyle w:val="21"/>
              <w:spacing w:before="56"/>
              <w:ind w:right="326"/>
              <w:rPr>
                <w:sz w:val="24"/>
              </w:rPr>
            </w:pPr>
            <w:r>
              <w:rPr>
                <w:sz w:val="24"/>
              </w:rPr>
              <w:t xml:space="preserve">30 </w:t>
            </w:r>
          </w:p>
        </w:tc>
        <w:tc>
          <w:tcPr>
            <w:tcW w:w="1732" w:type="dxa"/>
          </w:tcPr>
          <w:p>
            <w:pPr>
              <w:pStyle w:val="21"/>
              <w:spacing w:before="56"/>
              <w:ind w:left="327" w:right="209"/>
              <w:rPr>
                <w:sz w:val="24"/>
              </w:rPr>
            </w:pPr>
            <w:r>
              <w:rPr>
                <w:sz w:val="24"/>
              </w:rPr>
              <w:t xml:space="preserve">不是 </w:t>
            </w:r>
          </w:p>
        </w:tc>
        <w:tc>
          <w:tcPr>
            <w:tcW w:w="1521" w:type="dxa"/>
          </w:tcPr>
          <w:p>
            <w:pPr>
              <w:pStyle w:val="21"/>
              <w:spacing w:before="56"/>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71" w:type="dxa"/>
          </w:tcPr>
          <w:p>
            <w:pPr>
              <w:pStyle w:val="21"/>
              <w:ind w:left="634" w:right="482"/>
              <w:rPr>
                <w:sz w:val="24"/>
              </w:rPr>
            </w:pPr>
            <w:r>
              <w:rPr>
                <w:sz w:val="24"/>
              </w:rPr>
              <w:t xml:space="preserve">S2 </w:t>
            </w:r>
          </w:p>
        </w:tc>
        <w:tc>
          <w:tcPr>
            <w:tcW w:w="1759" w:type="dxa"/>
          </w:tcPr>
          <w:p>
            <w:pPr>
              <w:pStyle w:val="21"/>
              <w:ind w:left="476" w:right="477"/>
              <w:rPr>
                <w:sz w:val="24"/>
              </w:rPr>
            </w:pPr>
            <w:r>
              <w:rPr>
                <w:sz w:val="24"/>
              </w:rPr>
              <w:t xml:space="preserve">float </w:t>
            </w:r>
          </w:p>
        </w:tc>
        <w:tc>
          <w:tcPr>
            <w:tcW w:w="1451" w:type="dxa"/>
          </w:tcPr>
          <w:p>
            <w:pPr>
              <w:pStyle w:val="21"/>
              <w:ind w:left="505"/>
              <w:jc w:val="left"/>
              <w:rPr>
                <w:sz w:val="24"/>
              </w:rPr>
            </w:pPr>
            <w:r>
              <w:rPr>
                <w:sz w:val="24"/>
              </w:rPr>
              <w:t xml:space="preserve">100 </w:t>
            </w:r>
          </w:p>
        </w:tc>
        <w:tc>
          <w:tcPr>
            <w:tcW w:w="1522" w:type="dxa"/>
          </w:tcPr>
          <w:p>
            <w:pPr>
              <w:pStyle w:val="21"/>
              <w:ind w:right="326"/>
              <w:rPr>
                <w:sz w:val="24"/>
              </w:rPr>
            </w:pPr>
            <w:r>
              <w:rPr>
                <w:sz w:val="24"/>
              </w:rPr>
              <w:t xml:space="preserve">30 </w:t>
            </w:r>
          </w:p>
        </w:tc>
        <w:tc>
          <w:tcPr>
            <w:tcW w:w="1732" w:type="dxa"/>
          </w:tcPr>
          <w:p>
            <w:pPr>
              <w:pStyle w:val="21"/>
              <w:ind w:left="327" w:right="209"/>
              <w:rPr>
                <w:sz w:val="24"/>
              </w:rPr>
            </w:pPr>
            <w:r>
              <w:rPr>
                <w:sz w:val="24"/>
              </w:rPr>
              <w:t xml:space="preserve">不是 </w:t>
            </w:r>
          </w:p>
        </w:tc>
        <w:tc>
          <w:tcPr>
            <w:tcW w:w="1521"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6" w:hRule="atLeast"/>
        </w:trPr>
        <w:tc>
          <w:tcPr>
            <w:tcW w:w="1571" w:type="dxa"/>
          </w:tcPr>
          <w:p>
            <w:pPr>
              <w:pStyle w:val="21"/>
              <w:ind w:left="634" w:right="482"/>
              <w:rPr>
                <w:sz w:val="24"/>
              </w:rPr>
            </w:pPr>
            <w:r>
              <w:rPr>
                <w:sz w:val="24"/>
              </w:rPr>
              <w:t xml:space="preserve">S3 </w:t>
            </w:r>
          </w:p>
        </w:tc>
        <w:tc>
          <w:tcPr>
            <w:tcW w:w="1759" w:type="dxa"/>
          </w:tcPr>
          <w:p>
            <w:pPr>
              <w:pStyle w:val="21"/>
              <w:ind w:left="476" w:right="477"/>
              <w:rPr>
                <w:sz w:val="24"/>
              </w:rPr>
            </w:pPr>
            <w:r>
              <w:rPr>
                <w:sz w:val="24"/>
              </w:rPr>
              <w:t xml:space="preserve">float </w:t>
            </w:r>
          </w:p>
        </w:tc>
        <w:tc>
          <w:tcPr>
            <w:tcW w:w="1451" w:type="dxa"/>
          </w:tcPr>
          <w:p>
            <w:pPr>
              <w:pStyle w:val="21"/>
              <w:ind w:left="505"/>
              <w:jc w:val="left"/>
              <w:rPr>
                <w:sz w:val="24"/>
              </w:rPr>
            </w:pPr>
            <w:r>
              <w:rPr>
                <w:sz w:val="24"/>
              </w:rPr>
              <w:t xml:space="preserve">100 </w:t>
            </w:r>
          </w:p>
        </w:tc>
        <w:tc>
          <w:tcPr>
            <w:tcW w:w="1522" w:type="dxa"/>
          </w:tcPr>
          <w:p>
            <w:pPr>
              <w:pStyle w:val="21"/>
              <w:ind w:right="326"/>
              <w:rPr>
                <w:sz w:val="24"/>
              </w:rPr>
            </w:pPr>
            <w:r>
              <w:rPr>
                <w:sz w:val="24"/>
              </w:rPr>
              <w:t xml:space="preserve">30 </w:t>
            </w:r>
          </w:p>
        </w:tc>
        <w:tc>
          <w:tcPr>
            <w:tcW w:w="1732" w:type="dxa"/>
          </w:tcPr>
          <w:p>
            <w:pPr>
              <w:pStyle w:val="21"/>
              <w:ind w:left="327" w:right="209"/>
              <w:rPr>
                <w:sz w:val="24"/>
              </w:rPr>
            </w:pPr>
            <w:r>
              <w:rPr>
                <w:sz w:val="24"/>
              </w:rPr>
              <w:t xml:space="preserve">不是 </w:t>
            </w:r>
          </w:p>
        </w:tc>
        <w:tc>
          <w:tcPr>
            <w:tcW w:w="1521"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6" w:hRule="atLeast"/>
        </w:trPr>
        <w:tc>
          <w:tcPr>
            <w:tcW w:w="1571" w:type="dxa"/>
          </w:tcPr>
          <w:p>
            <w:pPr>
              <w:pStyle w:val="21"/>
              <w:spacing w:before="56"/>
              <w:ind w:left="634" w:right="482"/>
              <w:rPr>
                <w:sz w:val="24"/>
              </w:rPr>
            </w:pPr>
            <w:r>
              <w:rPr>
                <w:sz w:val="24"/>
              </w:rPr>
              <w:t xml:space="preserve">I1 </w:t>
            </w:r>
          </w:p>
        </w:tc>
        <w:tc>
          <w:tcPr>
            <w:tcW w:w="1759" w:type="dxa"/>
          </w:tcPr>
          <w:p>
            <w:pPr>
              <w:pStyle w:val="21"/>
              <w:spacing w:before="56"/>
              <w:ind w:left="476" w:right="477"/>
              <w:rPr>
                <w:sz w:val="24"/>
              </w:rPr>
            </w:pPr>
            <w:r>
              <w:rPr>
                <w:sz w:val="24"/>
              </w:rPr>
              <w:t xml:space="preserve">float </w:t>
            </w:r>
          </w:p>
        </w:tc>
        <w:tc>
          <w:tcPr>
            <w:tcW w:w="1451" w:type="dxa"/>
          </w:tcPr>
          <w:p>
            <w:pPr>
              <w:pStyle w:val="21"/>
              <w:spacing w:before="56"/>
              <w:ind w:left="505"/>
              <w:jc w:val="left"/>
              <w:rPr>
                <w:sz w:val="24"/>
              </w:rPr>
            </w:pPr>
            <w:r>
              <w:rPr>
                <w:sz w:val="24"/>
              </w:rPr>
              <w:t xml:space="preserve">100 </w:t>
            </w:r>
          </w:p>
        </w:tc>
        <w:tc>
          <w:tcPr>
            <w:tcW w:w="1522" w:type="dxa"/>
          </w:tcPr>
          <w:p>
            <w:pPr>
              <w:pStyle w:val="21"/>
              <w:spacing w:before="56"/>
              <w:ind w:right="326"/>
              <w:rPr>
                <w:sz w:val="24"/>
              </w:rPr>
            </w:pPr>
            <w:r>
              <w:rPr>
                <w:sz w:val="24"/>
              </w:rPr>
              <w:t xml:space="preserve">30 </w:t>
            </w:r>
          </w:p>
        </w:tc>
        <w:tc>
          <w:tcPr>
            <w:tcW w:w="1732" w:type="dxa"/>
          </w:tcPr>
          <w:p>
            <w:pPr>
              <w:pStyle w:val="21"/>
              <w:spacing w:before="56"/>
              <w:ind w:left="327" w:right="209"/>
              <w:rPr>
                <w:sz w:val="24"/>
              </w:rPr>
            </w:pPr>
            <w:r>
              <w:rPr>
                <w:sz w:val="24"/>
              </w:rPr>
              <w:t xml:space="preserve">不是 </w:t>
            </w:r>
          </w:p>
        </w:tc>
        <w:tc>
          <w:tcPr>
            <w:tcW w:w="1521" w:type="dxa"/>
          </w:tcPr>
          <w:p>
            <w:pPr>
              <w:pStyle w:val="21"/>
              <w:spacing w:before="56"/>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71" w:type="dxa"/>
          </w:tcPr>
          <w:p>
            <w:pPr>
              <w:pStyle w:val="21"/>
              <w:ind w:left="634" w:right="482"/>
              <w:rPr>
                <w:sz w:val="24"/>
              </w:rPr>
            </w:pPr>
            <w:r>
              <w:rPr>
                <w:sz w:val="24"/>
              </w:rPr>
              <w:t xml:space="preserve">I2 </w:t>
            </w:r>
          </w:p>
        </w:tc>
        <w:tc>
          <w:tcPr>
            <w:tcW w:w="1759" w:type="dxa"/>
          </w:tcPr>
          <w:p>
            <w:pPr>
              <w:pStyle w:val="21"/>
              <w:ind w:left="476" w:right="477"/>
              <w:rPr>
                <w:sz w:val="24"/>
              </w:rPr>
            </w:pPr>
            <w:r>
              <w:rPr>
                <w:sz w:val="24"/>
              </w:rPr>
              <w:t xml:space="preserve">float </w:t>
            </w:r>
          </w:p>
        </w:tc>
        <w:tc>
          <w:tcPr>
            <w:tcW w:w="1451" w:type="dxa"/>
          </w:tcPr>
          <w:p>
            <w:pPr>
              <w:pStyle w:val="21"/>
              <w:ind w:left="505"/>
              <w:jc w:val="left"/>
              <w:rPr>
                <w:sz w:val="24"/>
              </w:rPr>
            </w:pPr>
            <w:r>
              <w:rPr>
                <w:sz w:val="24"/>
              </w:rPr>
              <w:t xml:space="preserve">100 </w:t>
            </w:r>
          </w:p>
        </w:tc>
        <w:tc>
          <w:tcPr>
            <w:tcW w:w="1522" w:type="dxa"/>
          </w:tcPr>
          <w:p>
            <w:pPr>
              <w:pStyle w:val="21"/>
              <w:ind w:right="326"/>
              <w:rPr>
                <w:sz w:val="24"/>
              </w:rPr>
            </w:pPr>
            <w:r>
              <w:rPr>
                <w:sz w:val="24"/>
              </w:rPr>
              <w:t xml:space="preserve">30 </w:t>
            </w:r>
          </w:p>
        </w:tc>
        <w:tc>
          <w:tcPr>
            <w:tcW w:w="1732" w:type="dxa"/>
          </w:tcPr>
          <w:p>
            <w:pPr>
              <w:pStyle w:val="21"/>
              <w:ind w:left="327" w:right="209"/>
              <w:rPr>
                <w:sz w:val="24"/>
              </w:rPr>
            </w:pPr>
            <w:r>
              <w:rPr>
                <w:sz w:val="24"/>
              </w:rPr>
              <w:t xml:space="preserve">不是 </w:t>
            </w:r>
          </w:p>
        </w:tc>
        <w:tc>
          <w:tcPr>
            <w:tcW w:w="1521"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6" w:hRule="atLeast"/>
        </w:trPr>
        <w:tc>
          <w:tcPr>
            <w:tcW w:w="1571" w:type="dxa"/>
          </w:tcPr>
          <w:p>
            <w:pPr>
              <w:pStyle w:val="21"/>
              <w:ind w:left="634" w:right="482"/>
              <w:rPr>
                <w:sz w:val="24"/>
              </w:rPr>
            </w:pPr>
            <w:r>
              <w:rPr>
                <w:sz w:val="24"/>
              </w:rPr>
              <w:t xml:space="preserve">I3 </w:t>
            </w:r>
          </w:p>
        </w:tc>
        <w:tc>
          <w:tcPr>
            <w:tcW w:w="1759" w:type="dxa"/>
          </w:tcPr>
          <w:p>
            <w:pPr>
              <w:pStyle w:val="21"/>
              <w:ind w:left="476" w:right="477"/>
              <w:rPr>
                <w:sz w:val="24"/>
              </w:rPr>
            </w:pPr>
            <w:r>
              <w:rPr>
                <w:sz w:val="24"/>
              </w:rPr>
              <w:t xml:space="preserve">float </w:t>
            </w:r>
          </w:p>
        </w:tc>
        <w:tc>
          <w:tcPr>
            <w:tcW w:w="1451" w:type="dxa"/>
          </w:tcPr>
          <w:p>
            <w:pPr>
              <w:pStyle w:val="21"/>
              <w:ind w:left="505"/>
              <w:jc w:val="left"/>
              <w:rPr>
                <w:sz w:val="24"/>
              </w:rPr>
            </w:pPr>
            <w:r>
              <w:rPr>
                <w:sz w:val="24"/>
              </w:rPr>
              <w:t xml:space="preserve">100 </w:t>
            </w:r>
          </w:p>
        </w:tc>
        <w:tc>
          <w:tcPr>
            <w:tcW w:w="1522" w:type="dxa"/>
          </w:tcPr>
          <w:p>
            <w:pPr>
              <w:pStyle w:val="21"/>
              <w:ind w:right="326"/>
              <w:rPr>
                <w:sz w:val="24"/>
              </w:rPr>
            </w:pPr>
            <w:r>
              <w:rPr>
                <w:sz w:val="24"/>
              </w:rPr>
              <w:t xml:space="preserve">30 </w:t>
            </w:r>
          </w:p>
        </w:tc>
        <w:tc>
          <w:tcPr>
            <w:tcW w:w="1732" w:type="dxa"/>
          </w:tcPr>
          <w:p>
            <w:pPr>
              <w:pStyle w:val="21"/>
              <w:ind w:left="327" w:right="209"/>
              <w:rPr>
                <w:sz w:val="24"/>
              </w:rPr>
            </w:pPr>
            <w:r>
              <w:rPr>
                <w:sz w:val="24"/>
              </w:rPr>
              <w:t xml:space="preserve">不是 </w:t>
            </w:r>
          </w:p>
        </w:tc>
        <w:tc>
          <w:tcPr>
            <w:tcW w:w="1521"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7" w:hRule="atLeast"/>
        </w:trPr>
        <w:tc>
          <w:tcPr>
            <w:tcW w:w="1571" w:type="dxa"/>
            <w:tcBorders>
              <w:bottom w:val="single" w:color="000000" w:sz="12" w:space="0"/>
            </w:tcBorders>
          </w:tcPr>
          <w:p>
            <w:pPr>
              <w:pStyle w:val="21"/>
              <w:spacing w:before="56" w:line="306" w:lineRule="exact"/>
              <w:ind w:left="636" w:right="482"/>
              <w:rPr>
                <w:sz w:val="24"/>
              </w:rPr>
            </w:pPr>
            <w:r>
              <w:rPr>
                <w:sz w:val="24"/>
              </w:rPr>
              <w:t xml:space="preserve">Path </w:t>
            </w:r>
          </w:p>
        </w:tc>
        <w:tc>
          <w:tcPr>
            <w:tcW w:w="1759" w:type="dxa"/>
            <w:tcBorders>
              <w:bottom w:val="single" w:color="000000" w:sz="12" w:space="0"/>
            </w:tcBorders>
          </w:tcPr>
          <w:p>
            <w:pPr>
              <w:pStyle w:val="21"/>
              <w:spacing w:before="56" w:line="306" w:lineRule="exact"/>
              <w:ind w:left="477" w:right="477"/>
              <w:rPr>
                <w:sz w:val="24"/>
              </w:rPr>
            </w:pPr>
            <w:r>
              <w:rPr>
                <w:sz w:val="24"/>
              </w:rPr>
              <w:t xml:space="preserve">varchar </w:t>
            </w:r>
          </w:p>
        </w:tc>
        <w:tc>
          <w:tcPr>
            <w:tcW w:w="1451" w:type="dxa"/>
            <w:tcBorders>
              <w:bottom w:val="single" w:color="000000" w:sz="12" w:space="0"/>
            </w:tcBorders>
          </w:tcPr>
          <w:p>
            <w:pPr>
              <w:pStyle w:val="21"/>
              <w:spacing w:before="56" w:line="306" w:lineRule="exact"/>
              <w:ind w:left="505"/>
              <w:jc w:val="left"/>
              <w:rPr>
                <w:sz w:val="24"/>
              </w:rPr>
            </w:pPr>
            <w:r>
              <w:rPr>
                <w:sz w:val="24"/>
              </w:rPr>
              <w:t xml:space="preserve">255 </w:t>
            </w:r>
          </w:p>
        </w:tc>
        <w:tc>
          <w:tcPr>
            <w:tcW w:w="1522" w:type="dxa"/>
            <w:tcBorders>
              <w:bottom w:val="single" w:color="000000" w:sz="12" w:space="0"/>
            </w:tcBorders>
          </w:tcPr>
          <w:p>
            <w:pPr>
              <w:pStyle w:val="21"/>
              <w:spacing w:before="56" w:line="306" w:lineRule="exact"/>
              <w:ind w:left="518" w:right="326"/>
              <w:rPr>
                <w:sz w:val="24"/>
              </w:rPr>
            </w:pPr>
            <w:r>
              <w:rPr>
                <w:sz w:val="24"/>
              </w:rPr>
              <w:t xml:space="preserve">0 </w:t>
            </w:r>
          </w:p>
        </w:tc>
        <w:tc>
          <w:tcPr>
            <w:tcW w:w="1732" w:type="dxa"/>
            <w:tcBorders>
              <w:bottom w:val="single" w:color="000000" w:sz="12" w:space="0"/>
            </w:tcBorders>
          </w:tcPr>
          <w:p>
            <w:pPr>
              <w:pStyle w:val="21"/>
              <w:spacing w:before="56" w:line="306" w:lineRule="exact"/>
              <w:ind w:left="327" w:right="209"/>
              <w:rPr>
                <w:sz w:val="24"/>
              </w:rPr>
            </w:pPr>
            <w:r>
              <w:rPr>
                <w:sz w:val="24"/>
              </w:rPr>
              <w:t xml:space="preserve">不是 </w:t>
            </w:r>
          </w:p>
        </w:tc>
        <w:tc>
          <w:tcPr>
            <w:tcW w:w="1521" w:type="dxa"/>
            <w:tcBorders>
              <w:bottom w:val="single" w:color="000000" w:sz="12" w:space="0"/>
            </w:tcBorders>
          </w:tcPr>
          <w:p>
            <w:pPr>
              <w:pStyle w:val="21"/>
              <w:spacing w:before="56" w:line="306" w:lineRule="exact"/>
              <w:ind w:left="48"/>
              <w:rPr>
                <w:sz w:val="24"/>
              </w:rPr>
            </w:pPr>
            <w:r>
              <w:rPr>
                <w:sz w:val="24"/>
              </w:rPr>
              <w:t xml:space="preserve"> </w:t>
            </w:r>
          </w:p>
        </w:tc>
      </w:tr>
    </w:tbl>
    <w:p>
      <w:pPr>
        <w:pStyle w:val="9"/>
        <w:rPr>
          <w:sz w:val="20"/>
        </w:rPr>
      </w:pPr>
    </w:p>
    <w:p>
      <w:pPr>
        <w:pStyle w:val="9"/>
        <w:spacing w:before="6"/>
        <w:rPr>
          <w:sz w:val="17"/>
        </w:rPr>
      </w:pPr>
    </w:p>
    <w:p>
      <w:pPr>
        <w:pStyle w:val="9"/>
        <w:spacing w:before="74"/>
        <w:ind w:left="702"/>
        <w:rPr>
          <w:rFonts w:ascii="Times New Roman" w:eastAsia="Times New Roman"/>
        </w:rPr>
      </w:pPr>
      <w:r>
        <w:rPr>
          <w:spacing w:val="-4"/>
        </w:rPr>
        <w:t>表名：</w:t>
      </w:r>
      <w:r>
        <w:rPr>
          <w:rFonts w:ascii="Times New Roman" w:eastAsia="Times New Roman"/>
          <w:spacing w:val="-4"/>
        </w:rPr>
        <w:t>color</w:t>
      </w:r>
    </w:p>
    <w:p>
      <w:pPr>
        <w:pStyle w:val="9"/>
        <w:spacing w:before="132" w:line="343" w:lineRule="auto"/>
        <w:ind w:left="702" w:right="2814"/>
      </w:pPr>
      <w:r>
        <w:rPr>
          <w:spacing w:val="-3"/>
        </w:rPr>
        <w:t>元组：</w:t>
      </w:r>
      <w:r>
        <w:rPr>
          <w:rFonts w:ascii="Times New Roman" w:eastAsia="Times New Roman"/>
          <w:spacing w:val="-3"/>
        </w:rPr>
        <w:t>ID</w:t>
      </w:r>
      <w:r>
        <w:rPr>
          <w:rFonts w:ascii="Times New Roman" w:eastAsia="Times New Roman"/>
          <w:spacing w:val="13"/>
        </w:rPr>
        <w:t xml:space="preserve"> </w:t>
      </w:r>
      <w:r>
        <w:rPr>
          <w:spacing w:val="-3"/>
        </w:rPr>
        <w:t>，</w:t>
      </w:r>
      <w:r>
        <w:rPr>
          <w:rFonts w:ascii="Times New Roman" w:eastAsia="Times New Roman"/>
          <w:spacing w:val="-3"/>
        </w:rPr>
        <w:t>Name</w:t>
      </w:r>
      <w:r>
        <w:rPr>
          <w:spacing w:val="-3"/>
        </w:rPr>
        <w:t>，</w:t>
      </w:r>
      <w:r>
        <w:rPr>
          <w:rFonts w:ascii="Times New Roman" w:eastAsia="Times New Roman"/>
          <w:spacing w:val="-3"/>
        </w:rPr>
        <w:t>H1</w:t>
      </w:r>
      <w:r>
        <w:rPr>
          <w:spacing w:val="-3"/>
        </w:rPr>
        <w:t>，</w:t>
      </w:r>
      <w:r>
        <w:rPr>
          <w:rFonts w:ascii="Times New Roman" w:eastAsia="Times New Roman"/>
          <w:spacing w:val="-3"/>
        </w:rPr>
        <w:t>H2</w:t>
      </w:r>
      <w:r>
        <w:rPr>
          <w:spacing w:val="-3"/>
        </w:rPr>
        <w:t>，</w:t>
      </w:r>
      <w:r>
        <w:rPr>
          <w:rFonts w:ascii="Times New Roman" w:eastAsia="Times New Roman"/>
          <w:spacing w:val="-3"/>
        </w:rPr>
        <w:t>H3</w:t>
      </w:r>
      <w:r>
        <w:rPr>
          <w:spacing w:val="-3"/>
        </w:rPr>
        <w:t>，</w:t>
      </w:r>
      <w:r>
        <w:rPr>
          <w:rFonts w:ascii="Times New Roman" w:eastAsia="Times New Roman"/>
          <w:spacing w:val="-3"/>
        </w:rPr>
        <w:t>S1</w:t>
      </w:r>
      <w:r>
        <w:rPr>
          <w:spacing w:val="-3"/>
        </w:rPr>
        <w:t>，</w:t>
      </w:r>
      <w:r>
        <w:rPr>
          <w:rFonts w:ascii="Times New Roman" w:eastAsia="Times New Roman"/>
          <w:spacing w:val="-3"/>
        </w:rPr>
        <w:t>S2</w:t>
      </w:r>
      <w:r>
        <w:rPr>
          <w:spacing w:val="-3"/>
        </w:rPr>
        <w:t>，</w:t>
      </w:r>
      <w:r>
        <w:rPr>
          <w:rFonts w:ascii="Times New Roman" w:eastAsia="Times New Roman"/>
          <w:spacing w:val="-3"/>
        </w:rPr>
        <w:t>S3</w:t>
      </w:r>
      <w:r>
        <w:rPr>
          <w:spacing w:val="-3"/>
        </w:rPr>
        <w:t>，</w:t>
      </w:r>
      <w:r>
        <w:rPr>
          <w:rFonts w:ascii="Times New Roman" w:eastAsia="Times New Roman"/>
          <w:spacing w:val="-3"/>
        </w:rPr>
        <w:t>I1</w:t>
      </w:r>
      <w:r>
        <w:rPr>
          <w:spacing w:val="-3"/>
        </w:rPr>
        <w:t>，</w:t>
      </w:r>
      <w:r>
        <w:rPr>
          <w:rFonts w:ascii="Times New Roman" w:eastAsia="Times New Roman"/>
          <w:spacing w:val="-3"/>
        </w:rPr>
        <w:t>I2</w:t>
      </w:r>
      <w:r>
        <w:rPr>
          <w:spacing w:val="-3"/>
        </w:rPr>
        <w:t>，</w:t>
      </w:r>
      <w:r>
        <w:rPr>
          <w:rFonts w:ascii="Times New Roman" w:eastAsia="Times New Roman"/>
          <w:spacing w:val="-3"/>
        </w:rPr>
        <w:t>I3</w:t>
      </w:r>
      <w:r>
        <w:rPr>
          <w:spacing w:val="-3"/>
        </w:rPr>
        <w:t>，</w:t>
      </w:r>
      <w:r>
        <w:rPr>
          <w:rFonts w:ascii="Times New Roman" w:eastAsia="Times New Roman"/>
          <w:spacing w:val="-3"/>
        </w:rPr>
        <w:t>Path</w:t>
      </w:r>
      <w:r>
        <w:rPr>
          <w:rFonts w:ascii="Times New Roman" w:eastAsia="Times New Roman"/>
          <w:spacing w:val="-57"/>
        </w:rPr>
        <w:t xml:space="preserve"> </w:t>
      </w:r>
      <w:r>
        <w:rPr>
          <w:rFonts w:ascii="Times New Roman" w:eastAsia="Times New Roman"/>
        </w:rPr>
        <w:t>ID</w:t>
      </w:r>
      <w:r>
        <w:t>：数据库中的编号</w:t>
      </w:r>
    </w:p>
    <w:p>
      <w:pPr>
        <w:pStyle w:val="9"/>
        <w:spacing w:before="1"/>
        <w:ind w:left="702"/>
      </w:pPr>
      <w:r>
        <w:rPr>
          <w:rFonts w:ascii="Times New Roman" w:eastAsia="Times New Roman"/>
        </w:rPr>
        <w:t>Name</w:t>
      </w:r>
      <w:r>
        <w:t>：图像名称</w:t>
      </w:r>
    </w:p>
    <w:p>
      <w:pPr>
        <w:pStyle w:val="9"/>
        <w:spacing w:before="132"/>
        <w:ind w:left="702"/>
      </w:pPr>
      <w:r>
        <w:rPr>
          <w:rFonts w:ascii="Times New Roman" w:eastAsia="Times New Roman"/>
          <w:w w:val="95"/>
        </w:rPr>
        <w:t>H1</w:t>
      </w:r>
      <w:r>
        <w:rPr>
          <w:w w:val="95"/>
        </w:rPr>
        <w:t>，</w:t>
      </w:r>
      <w:r>
        <w:rPr>
          <w:rFonts w:ascii="Times New Roman" w:eastAsia="Times New Roman"/>
          <w:w w:val="95"/>
        </w:rPr>
        <w:t>H2</w:t>
      </w:r>
      <w:r>
        <w:rPr>
          <w:w w:val="95"/>
        </w:rPr>
        <w:t>，</w:t>
      </w:r>
      <w:r>
        <w:rPr>
          <w:rFonts w:ascii="Times New Roman" w:eastAsia="Times New Roman"/>
          <w:w w:val="95"/>
        </w:rPr>
        <w:t>H3</w:t>
      </w:r>
      <w:r>
        <w:rPr>
          <w:w w:val="95"/>
        </w:rPr>
        <w:t>，</w:t>
      </w:r>
      <w:r>
        <w:rPr>
          <w:rFonts w:ascii="Times New Roman" w:eastAsia="Times New Roman"/>
          <w:w w:val="95"/>
        </w:rPr>
        <w:t>S1</w:t>
      </w:r>
      <w:r>
        <w:rPr>
          <w:w w:val="95"/>
        </w:rPr>
        <w:t>，</w:t>
      </w:r>
      <w:r>
        <w:rPr>
          <w:rFonts w:ascii="Times New Roman" w:eastAsia="Times New Roman"/>
          <w:w w:val="95"/>
        </w:rPr>
        <w:t>S2</w:t>
      </w:r>
      <w:r>
        <w:rPr>
          <w:w w:val="95"/>
        </w:rPr>
        <w:t>，</w:t>
      </w:r>
      <w:r>
        <w:rPr>
          <w:rFonts w:ascii="Times New Roman" w:eastAsia="Times New Roman"/>
          <w:w w:val="95"/>
        </w:rPr>
        <w:t>S3</w:t>
      </w:r>
      <w:r>
        <w:rPr>
          <w:w w:val="95"/>
        </w:rPr>
        <w:t>，</w:t>
      </w:r>
      <w:r>
        <w:rPr>
          <w:rFonts w:ascii="Times New Roman" w:eastAsia="Times New Roman"/>
          <w:w w:val="95"/>
        </w:rPr>
        <w:t>I1</w:t>
      </w:r>
      <w:r>
        <w:rPr>
          <w:w w:val="95"/>
        </w:rPr>
        <w:t>，</w:t>
      </w:r>
      <w:r>
        <w:rPr>
          <w:rFonts w:ascii="Times New Roman" w:eastAsia="Times New Roman"/>
          <w:w w:val="95"/>
        </w:rPr>
        <w:t>I2</w:t>
      </w:r>
      <w:r>
        <w:rPr>
          <w:w w:val="95"/>
        </w:rPr>
        <w:t>，</w:t>
      </w:r>
      <w:r>
        <w:rPr>
          <w:rFonts w:ascii="Times New Roman" w:eastAsia="Times New Roman"/>
          <w:w w:val="95"/>
        </w:rPr>
        <w:t>I3</w:t>
      </w:r>
      <w:r>
        <w:rPr>
          <w:spacing w:val="-5"/>
          <w:w w:val="95"/>
        </w:rPr>
        <w:t xml:space="preserve">：分别为 </w:t>
      </w:r>
      <w:r>
        <w:rPr>
          <w:rFonts w:ascii="Times New Roman" w:eastAsia="Times New Roman"/>
          <w:w w:val="95"/>
        </w:rPr>
        <w:t>H</w:t>
      </w:r>
      <w:r>
        <w:rPr>
          <w:w w:val="95"/>
        </w:rPr>
        <w:t>、</w:t>
      </w:r>
      <w:r>
        <w:rPr>
          <w:rFonts w:ascii="Times New Roman" w:eastAsia="Times New Roman"/>
          <w:w w:val="95"/>
        </w:rPr>
        <w:t>S</w:t>
      </w:r>
      <w:r>
        <w:rPr>
          <w:w w:val="95"/>
        </w:rPr>
        <w:t>、</w:t>
      </w:r>
      <w:r>
        <w:rPr>
          <w:rFonts w:ascii="Times New Roman" w:eastAsia="Times New Roman"/>
          <w:w w:val="95"/>
        </w:rPr>
        <w:t>I</w:t>
      </w:r>
      <w:r>
        <w:rPr>
          <w:rFonts w:ascii="Times New Roman" w:eastAsia="Times New Roman"/>
          <w:spacing w:val="28"/>
          <w:w w:val="95"/>
        </w:rPr>
        <w:t xml:space="preserve"> </w:t>
      </w:r>
      <w:r>
        <w:rPr>
          <w:w w:val="95"/>
        </w:rPr>
        <w:t>三个分量的三阶中心矩</w:t>
      </w:r>
    </w:p>
    <w:p>
      <w:pPr>
        <w:pStyle w:val="9"/>
        <w:spacing w:before="132"/>
        <w:ind w:left="702"/>
      </w:pPr>
      <w:r>
        <w:rPr>
          <w:rFonts w:ascii="Times New Roman" w:eastAsia="Times New Roman"/>
          <w:spacing w:val="-1"/>
        </w:rPr>
        <w:t>Path</w:t>
      </w:r>
      <w:r>
        <w:rPr>
          <w:spacing w:val="-1"/>
        </w:rPr>
        <w:t>：储存图像的位置</w:t>
      </w:r>
    </w:p>
    <w:p>
      <w:pPr>
        <w:pStyle w:val="9"/>
        <w:spacing w:before="134"/>
        <w:ind w:right="588"/>
        <w:jc w:val="center"/>
      </w:pPr>
      <w:r>
        <w:t xml:space="preserve"> </w:t>
      </w:r>
    </w:p>
    <w:p>
      <w:pPr>
        <w:pStyle w:val="9"/>
        <w:spacing w:before="132"/>
        <w:ind w:right="588"/>
        <w:jc w:val="center"/>
      </w:pPr>
      <w:r>
        <w:t xml:space="preserve"> </w:t>
      </w:r>
    </w:p>
    <w:p>
      <w:pPr>
        <w:pStyle w:val="9"/>
        <w:spacing w:before="132"/>
        <w:ind w:right="588"/>
        <w:jc w:val="center"/>
      </w:pPr>
      <w:r>
        <w:t xml:space="preserve"> </w:t>
      </w:r>
    </w:p>
    <w:p>
      <w:pPr>
        <w:pStyle w:val="9"/>
        <w:spacing w:before="134"/>
        <w:ind w:right="588"/>
        <w:jc w:val="center"/>
      </w:pPr>
      <w:r>
        <w:t xml:space="preserve"> </w:t>
      </w:r>
    </w:p>
    <w:p>
      <w:pPr>
        <w:pStyle w:val="9"/>
        <w:spacing w:before="132"/>
        <w:ind w:right="588"/>
        <w:jc w:val="center"/>
      </w:pPr>
      <w:r>
        <w:t xml:space="preserve"> </w:t>
      </w:r>
    </w:p>
    <w:p>
      <w:pPr>
        <w:pStyle w:val="9"/>
        <w:spacing w:before="131"/>
        <w:ind w:right="588"/>
        <w:jc w:val="center"/>
      </w:pPr>
      <w:r>
        <w:t xml:space="preserve"> </w:t>
      </w:r>
    </w:p>
    <w:p>
      <w:pPr>
        <w:pStyle w:val="9"/>
        <w:spacing w:before="135"/>
        <w:ind w:right="588"/>
        <w:jc w:val="center"/>
      </w:pPr>
      <w:r>
        <w:t xml:space="preserve"> </w:t>
      </w:r>
    </w:p>
    <w:p>
      <w:pPr>
        <w:pStyle w:val="9"/>
        <w:spacing w:before="131"/>
        <w:ind w:right="588"/>
        <w:jc w:val="center"/>
      </w:pPr>
      <w:r>
        <w:t xml:space="preserve"> </w:t>
      </w:r>
    </w:p>
    <w:p>
      <w:pPr>
        <w:pStyle w:val="9"/>
        <w:spacing w:before="132"/>
        <w:ind w:left="20" w:right="611"/>
        <w:jc w:val="center"/>
      </w:pPr>
      <w:r>
        <w:rPr>
          <w:spacing w:val="-26"/>
          <w:w w:val="95"/>
        </w:rPr>
        <w:t xml:space="preserve">表 </w:t>
      </w:r>
      <w:r>
        <w:rPr>
          <w:w w:val="95"/>
        </w:rPr>
        <w:t>2</w:t>
      </w:r>
      <w:r>
        <w:rPr>
          <w:spacing w:val="1"/>
          <w:w w:val="95"/>
        </w:rPr>
        <w:t xml:space="preserve"> 纹理特征表设计</w:t>
      </w:r>
      <w:r>
        <w:rPr>
          <w:w w:val="95"/>
        </w:rPr>
        <w:t xml:space="preserve"> </w:t>
      </w:r>
    </w:p>
    <w:p>
      <w:pPr>
        <w:pStyle w:val="9"/>
        <w:spacing w:before="2"/>
        <w:rPr>
          <w:sz w:val="22"/>
        </w:rPr>
      </w:pPr>
    </w:p>
    <w:tbl>
      <w:tblPr>
        <w:tblStyle w:val="8"/>
        <w:tblW w:w="0" w:type="auto"/>
        <w:tblInd w:w="1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97"/>
        <w:gridCol w:w="1775"/>
        <w:gridCol w:w="1513"/>
        <w:gridCol w:w="1587"/>
        <w:gridCol w:w="1805"/>
        <w:gridCol w:w="15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Borders>
              <w:top w:val="single" w:color="000000" w:sz="12" w:space="0"/>
              <w:bottom w:val="single" w:color="000000" w:sz="6" w:space="0"/>
            </w:tcBorders>
          </w:tcPr>
          <w:p>
            <w:pPr>
              <w:pStyle w:val="21"/>
              <w:spacing w:before="114" w:line="306" w:lineRule="exact"/>
              <w:ind w:left="514" w:right="421"/>
              <w:rPr>
                <w:sz w:val="24"/>
              </w:rPr>
            </w:pPr>
            <w:r>
              <w:rPr>
                <w:sz w:val="24"/>
              </w:rPr>
              <w:t xml:space="preserve">名 </w:t>
            </w:r>
          </w:p>
        </w:tc>
        <w:tc>
          <w:tcPr>
            <w:tcW w:w="1775" w:type="dxa"/>
            <w:tcBorders>
              <w:top w:val="single" w:color="000000" w:sz="12" w:space="0"/>
              <w:bottom w:val="single" w:color="000000" w:sz="6" w:space="0"/>
            </w:tcBorders>
          </w:tcPr>
          <w:p>
            <w:pPr>
              <w:pStyle w:val="21"/>
              <w:spacing w:before="114" w:line="306" w:lineRule="exact"/>
              <w:ind w:left="419" w:right="475"/>
              <w:rPr>
                <w:sz w:val="24"/>
              </w:rPr>
            </w:pPr>
            <w:r>
              <w:rPr>
                <w:sz w:val="24"/>
              </w:rPr>
              <w:t xml:space="preserve">类型 </w:t>
            </w:r>
          </w:p>
        </w:tc>
        <w:tc>
          <w:tcPr>
            <w:tcW w:w="1513" w:type="dxa"/>
            <w:tcBorders>
              <w:top w:val="single" w:color="000000" w:sz="12" w:space="0"/>
              <w:bottom w:val="single" w:color="000000" w:sz="6" w:space="0"/>
            </w:tcBorders>
          </w:tcPr>
          <w:p>
            <w:pPr>
              <w:pStyle w:val="21"/>
              <w:spacing w:before="114" w:line="306" w:lineRule="exact"/>
              <w:ind w:left="447"/>
              <w:jc w:val="left"/>
              <w:rPr>
                <w:sz w:val="24"/>
              </w:rPr>
            </w:pPr>
            <w:r>
              <w:rPr>
                <w:sz w:val="24"/>
              </w:rPr>
              <w:t xml:space="preserve">长度 </w:t>
            </w:r>
          </w:p>
        </w:tc>
        <w:tc>
          <w:tcPr>
            <w:tcW w:w="1587" w:type="dxa"/>
            <w:tcBorders>
              <w:top w:val="single" w:color="000000" w:sz="12" w:space="0"/>
              <w:bottom w:val="single" w:color="000000" w:sz="6" w:space="0"/>
            </w:tcBorders>
          </w:tcPr>
          <w:p>
            <w:pPr>
              <w:pStyle w:val="21"/>
              <w:spacing w:before="114" w:line="306" w:lineRule="exact"/>
              <w:ind w:left="518" w:right="326"/>
              <w:rPr>
                <w:sz w:val="24"/>
              </w:rPr>
            </w:pPr>
            <w:r>
              <w:rPr>
                <w:spacing w:val="-6"/>
                <w:sz w:val="24"/>
              </w:rPr>
              <w:t>小数点</w:t>
            </w:r>
            <w:r>
              <w:rPr>
                <w:sz w:val="24"/>
              </w:rPr>
              <w:t xml:space="preserve"> </w:t>
            </w:r>
          </w:p>
        </w:tc>
        <w:tc>
          <w:tcPr>
            <w:tcW w:w="1805" w:type="dxa"/>
            <w:tcBorders>
              <w:top w:val="single" w:color="000000" w:sz="12" w:space="0"/>
              <w:bottom w:val="single" w:color="000000" w:sz="6" w:space="0"/>
            </w:tcBorders>
          </w:tcPr>
          <w:p>
            <w:pPr>
              <w:pStyle w:val="21"/>
              <w:spacing w:before="114" w:line="306" w:lineRule="exact"/>
              <w:ind w:left="329" w:right="209"/>
              <w:rPr>
                <w:sz w:val="24"/>
              </w:rPr>
            </w:pPr>
            <w:r>
              <w:rPr>
                <w:spacing w:val="-7"/>
                <w:w w:val="95"/>
                <w:sz w:val="24"/>
              </w:rPr>
              <w:t xml:space="preserve">是不是 </w:t>
            </w:r>
            <w:r>
              <w:rPr>
                <w:w w:val="95"/>
                <w:sz w:val="24"/>
              </w:rPr>
              <w:t xml:space="preserve">null </w:t>
            </w:r>
          </w:p>
        </w:tc>
        <w:tc>
          <w:tcPr>
            <w:tcW w:w="1585" w:type="dxa"/>
            <w:tcBorders>
              <w:top w:val="single" w:color="000000" w:sz="12" w:space="0"/>
              <w:bottom w:val="single" w:color="000000" w:sz="6" w:space="0"/>
            </w:tcBorders>
          </w:tcPr>
          <w:p>
            <w:pPr>
              <w:pStyle w:val="21"/>
              <w:spacing w:before="114" w:line="306" w:lineRule="exact"/>
              <w:ind w:left="211" w:right="163"/>
              <w:rPr>
                <w:sz w:val="24"/>
              </w:rPr>
            </w:pPr>
            <w:r>
              <w:rPr>
                <w:spacing w:val="-6"/>
                <w:sz w:val="24"/>
              </w:rPr>
              <w:t>是不是主键</w:t>
            </w: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8" w:hRule="atLeast"/>
        </w:trPr>
        <w:tc>
          <w:tcPr>
            <w:tcW w:w="1697" w:type="dxa"/>
            <w:tcBorders>
              <w:top w:val="single" w:color="000000" w:sz="6" w:space="0"/>
            </w:tcBorders>
          </w:tcPr>
          <w:p>
            <w:pPr>
              <w:pStyle w:val="21"/>
              <w:spacing w:before="112"/>
              <w:ind w:left="514" w:right="421"/>
              <w:rPr>
                <w:sz w:val="24"/>
              </w:rPr>
            </w:pPr>
            <w:r>
              <w:rPr>
                <w:sz w:val="24"/>
              </w:rPr>
              <w:t xml:space="preserve">ID </w:t>
            </w:r>
          </w:p>
        </w:tc>
        <w:tc>
          <w:tcPr>
            <w:tcW w:w="1775" w:type="dxa"/>
            <w:tcBorders>
              <w:top w:val="single" w:color="000000" w:sz="6" w:space="0"/>
            </w:tcBorders>
          </w:tcPr>
          <w:p>
            <w:pPr>
              <w:pStyle w:val="21"/>
              <w:spacing w:before="112"/>
              <w:ind w:left="417" w:right="475"/>
              <w:rPr>
                <w:sz w:val="24"/>
              </w:rPr>
            </w:pPr>
            <w:r>
              <w:rPr>
                <w:sz w:val="24"/>
              </w:rPr>
              <w:t xml:space="preserve">int </w:t>
            </w:r>
          </w:p>
        </w:tc>
        <w:tc>
          <w:tcPr>
            <w:tcW w:w="1513" w:type="dxa"/>
            <w:tcBorders>
              <w:top w:val="single" w:color="000000" w:sz="6" w:space="0"/>
            </w:tcBorders>
          </w:tcPr>
          <w:p>
            <w:pPr>
              <w:pStyle w:val="21"/>
              <w:spacing w:before="112"/>
              <w:ind w:left="602" w:right="631"/>
              <w:rPr>
                <w:sz w:val="24"/>
              </w:rPr>
            </w:pPr>
            <w:r>
              <w:rPr>
                <w:sz w:val="24"/>
              </w:rPr>
              <w:t xml:space="preserve">10 </w:t>
            </w:r>
          </w:p>
        </w:tc>
        <w:tc>
          <w:tcPr>
            <w:tcW w:w="1587" w:type="dxa"/>
            <w:tcBorders>
              <w:top w:val="single" w:color="000000" w:sz="6" w:space="0"/>
            </w:tcBorders>
          </w:tcPr>
          <w:p>
            <w:pPr>
              <w:pStyle w:val="21"/>
              <w:spacing w:before="112"/>
              <w:ind w:left="518" w:right="326"/>
              <w:rPr>
                <w:sz w:val="24"/>
              </w:rPr>
            </w:pPr>
            <w:r>
              <w:rPr>
                <w:sz w:val="24"/>
              </w:rPr>
              <w:t xml:space="preserve">0 </w:t>
            </w:r>
          </w:p>
        </w:tc>
        <w:tc>
          <w:tcPr>
            <w:tcW w:w="1805" w:type="dxa"/>
            <w:tcBorders>
              <w:top w:val="single" w:color="000000" w:sz="6" w:space="0"/>
            </w:tcBorders>
          </w:tcPr>
          <w:p>
            <w:pPr>
              <w:pStyle w:val="21"/>
              <w:spacing w:before="112"/>
              <w:ind w:left="327" w:right="209"/>
              <w:rPr>
                <w:sz w:val="24"/>
              </w:rPr>
            </w:pPr>
            <w:r>
              <w:rPr>
                <w:sz w:val="24"/>
              </w:rPr>
              <w:t xml:space="preserve">不是 </w:t>
            </w:r>
          </w:p>
        </w:tc>
        <w:tc>
          <w:tcPr>
            <w:tcW w:w="1585" w:type="dxa"/>
            <w:tcBorders>
              <w:top w:val="single" w:color="000000" w:sz="6" w:space="0"/>
            </w:tcBorders>
          </w:tcPr>
          <w:p>
            <w:pPr>
              <w:pStyle w:val="21"/>
              <w:spacing w:before="112"/>
              <w:ind w:left="211" w:right="163"/>
              <w:rPr>
                <w:sz w:val="24"/>
              </w:rPr>
            </w:pPr>
            <w:r>
              <w:rPr>
                <w:sz w:val="24"/>
              </w:rPr>
              <w:t xml:space="preserve">是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spacing w:before="56"/>
              <w:ind w:right="421"/>
              <w:rPr>
                <w:sz w:val="24"/>
              </w:rPr>
            </w:pPr>
            <w:r>
              <w:rPr>
                <w:sz w:val="24"/>
              </w:rPr>
              <w:t xml:space="preserve">Name </w:t>
            </w:r>
          </w:p>
        </w:tc>
        <w:tc>
          <w:tcPr>
            <w:tcW w:w="1775" w:type="dxa"/>
          </w:tcPr>
          <w:p>
            <w:pPr>
              <w:pStyle w:val="21"/>
              <w:spacing w:before="56"/>
              <w:ind w:left="419" w:right="475"/>
              <w:rPr>
                <w:sz w:val="24"/>
              </w:rPr>
            </w:pPr>
            <w:r>
              <w:rPr>
                <w:sz w:val="24"/>
              </w:rPr>
              <w:t xml:space="preserve">varchar </w:t>
            </w:r>
          </w:p>
        </w:tc>
        <w:tc>
          <w:tcPr>
            <w:tcW w:w="1513" w:type="dxa"/>
          </w:tcPr>
          <w:p>
            <w:pPr>
              <w:pStyle w:val="21"/>
              <w:spacing w:before="56"/>
              <w:ind w:left="505"/>
              <w:jc w:val="left"/>
              <w:rPr>
                <w:sz w:val="24"/>
              </w:rPr>
            </w:pPr>
            <w:r>
              <w:rPr>
                <w:sz w:val="24"/>
              </w:rPr>
              <w:t xml:space="preserve">255 </w:t>
            </w:r>
          </w:p>
        </w:tc>
        <w:tc>
          <w:tcPr>
            <w:tcW w:w="1587" w:type="dxa"/>
          </w:tcPr>
          <w:p>
            <w:pPr>
              <w:pStyle w:val="21"/>
              <w:spacing w:before="56"/>
              <w:ind w:left="518" w:right="326"/>
              <w:rPr>
                <w:sz w:val="24"/>
              </w:rPr>
            </w:pPr>
            <w:r>
              <w:rPr>
                <w:sz w:val="24"/>
              </w:rPr>
              <w:t xml:space="preserve">0 </w:t>
            </w:r>
          </w:p>
        </w:tc>
        <w:tc>
          <w:tcPr>
            <w:tcW w:w="1805" w:type="dxa"/>
          </w:tcPr>
          <w:p>
            <w:pPr>
              <w:pStyle w:val="21"/>
              <w:spacing w:before="56"/>
              <w:ind w:left="327" w:right="209"/>
              <w:rPr>
                <w:sz w:val="24"/>
              </w:rPr>
            </w:pPr>
            <w:r>
              <w:rPr>
                <w:sz w:val="24"/>
              </w:rPr>
              <w:t xml:space="preserve">不是 </w:t>
            </w:r>
          </w:p>
        </w:tc>
        <w:tc>
          <w:tcPr>
            <w:tcW w:w="1585" w:type="dxa"/>
          </w:tcPr>
          <w:p>
            <w:pPr>
              <w:pStyle w:val="21"/>
              <w:spacing w:before="56"/>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9" w:hRule="atLeast"/>
        </w:trPr>
        <w:tc>
          <w:tcPr>
            <w:tcW w:w="1697" w:type="dxa"/>
          </w:tcPr>
          <w:p>
            <w:pPr>
              <w:pStyle w:val="21"/>
              <w:ind w:right="421"/>
              <w:rPr>
                <w:sz w:val="24"/>
              </w:rPr>
            </w:pPr>
            <w:r>
              <w:rPr>
                <w:sz w:val="24"/>
              </w:rPr>
              <w:t xml:space="preserve">Exp1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ind w:right="421"/>
              <w:rPr>
                <w:sz w:val="24"/>
              </w:rPr>
            </w:pPr>
            <w:r>
              <w:rPr>
                <w:sz w:val="24"/>
              </w:rPr>
              <w:t xml:space="preserve">Exp2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spacing w:before="56"/>
              <w:ind w:right="421"/>
              <w:rPr>
                <w:sz w:val="24"/>
              </w:rPr>
            </w:pPr>
            <w:r>
              <w:rPr>
                <w:sz w:val="24"/>
              </w:rPr>
              <w:t xml:space="preserve">Exp3 </w:t>
            </w:r>
          </w:p>
        </w:tc>
        <w:tc>
          <w:tcPr>
            <w:tcW w:w="1775" w:type="dxa"/>
          </w:tcPr>
          <w:p>
            <w:pPr>
              <w:pStyle w:val="21"/>
              <w:spacing w:before="56"/>
              <w:ind w:left="417" w:right="475"/>
              <w:rPr>
                <w:sz w:val="24"/>
              </w:rPr>
            </w:pPr>
            <w:r>
              <w:rPr>
                <w:sz w:val="24"/>
              </w:rPr>
              <w:t xml:space="preserve">float </w:t>
            </w:r>
          </w:p>
        </w:tc>
        <w:tc>
          <w:tcPr>
            <w:tcW w:w="1513" w:type="dxa"/>
          </w:tcPr>
          <w:p>
            <w:pPr>
              <w:pStyle w:val="21"/>
              <w:spacing w:before="56"/>
              <w:ind w:left="505"/>
              <w:jc w:val="left"/>
              <w:rPr>
                <w:sz w:val="24"/>
              </w:rPr>
            </w:pPr>
            <w:r>
              <w:rPr>
                <w:sz w:val="24"/>
              </w:rPr>
              <w:t xml:space="preserve">100 </w:t>
            </w:r>
          </w:p>
        </w:tc>
        <w:tc>
          <w:tcPr>
            <w:tcW w:w="1587" w:type="dxa"/>
          </w:tcPr>
          <w:p>
            <w:pPr>
              <w:pStyle w:val="21"/>
              <w:spacing w:before="56"/>
              <w:ind w:right="326"/>
              <w:rPr>
                <w:sz w:val="24"/>
              </w:rPr>
            </w:pPr>
            <w:r>
              <w:rPr>
                <w:sz w:val="24"/>
              </w:rPr>
              <w:t xml:space="preserve">30 </w:t>
            </w:r>
          </w:p>
        </w:tc>
        <w:tc>
          <w:tcPr>
            <w:tcW w:w="1805" w:type="dxa"/>
          </w:tcPr>
          <w:p>
            <w:pPr>
              <w:pStyle w:val="21"/>
              <w:spacing w:before="56"/>
              <w:ind w:left="327" w:right="209"/>
              <w:rPr>
                <w:sz w:val="24"/>
              </w:rPr>
            </w:pPr>
            <w:r>
              <w:rPr>
                <w:sz w:val="24"/>
              </w:rPr>
              <w:t xml:space="preserve">不是 </w:t>
            </w:r>
          </w:p>
        </w:tc>
        <w:tc>
          <w:tcPr>
            <w:tcW w:w="1585" w:type="dxa"/>
          </w:tcPr>
          <w:p>
            <w:pPr>
              <w:pStyle w:val="21"/>
              <w:spacing w:before="56"/>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9" w:hRule="atLeast"/>
        </w:trPr>
        <w:tc>
          <w:tcPr>
            <w:tcW w:w="1697" w:type="dxa"/>
          </w:tcPr>
          <w:p>
            <w:pPr>
              <w:pStyle w:val="21"/>
              <w:ind w:right="421"/>
              <w:rPr>
                <w:sz w:val="24"/>
              </w:rPr>
            </w:pPr>
            <w:r>
              <w:rPr>
                <w:sz w:val="24"/>
              </w:rPr>
              <w:t xml:space="preserve">Exp4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ind w:right="421"/>
              <w:rPr>
                <w:sz w:val="24"/>
              </w:rPr>
            </w:pPr>
            <w:r>
              <w:rPr>
                <w:sz w:val="24"/>
              </w:rPr>
              <w:t xml:space="preserve">Stadv1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spacing w:before="56"/>
              <w:ind w:right="421"/>
              <w:rPr>
                <w:sz w:val="24"/>
              </w:rPr>
            </w:pPr>
            <w:r>
              <w:rPr>
                <w:sz w:val="24"/>
              </w:rPr>
              <w:t xml:space="preserve">Stadv2 </w:t>
            </w:r>
          </w:p>
        </w:tc>
        <w:tc>
          <w:tcPr>
            <w:tcW w:w="1775" w:type="dxa"/>
          </w:tcPr>
          <w:p>
            <w:pPr>
              <w:pStyle w:val="21"/>
              <w:spacing w:before="56"/>
              <w:ind w:left="417" w:right="475"/>
              <w:rPr>
                <w:sz w:val="24"/>
              </w:rPr>
            </w:pPr>
            <w:r>
              <w:rPr>
                <w:sz w:val="24"/>
              </w:rPr>
              <w:t xml:space="preserve">float </w:t>
            </w:r>
          </w:p>
        </w:tc>
        <w:tc>
          <w:tcPr>
            <w:tcW w:w="1513" w:type="dxa"/>
          </w:tcPr>
          <w:p>
            <w:pPr>
              <w:pStyle w:val="21"/>
              <w:spacing w:before="56"/>
              <w:ind w:left="505"/>
              <w:jc w:val="left"/>
              <w:rPr>
                <w:sz w:val="24"/>
              </w:rPr>
            </w:pPr>
            <w:r>
              <w:rPr>
                <w:sz w:val="24"/>
              </w:rPr>
              <w:t xml:space="preserve">100 </w:t>
            </w:r>
          </w:p>
        </w:tc>
        <w:tc>
          <w:tcPr>
            <w:tcW w:w="1587" w:type="dxa"/>
          </w:tcPr>
          <w:p>
            <w:pPr>
              <w:pStyle w:val="21"/>
              <w:spacing w:before="56"/>
              <w:ind w:right="326"/>
              <w:rPr>
                <w:sz w:val="24"/>
              </w:rPr>
            </w:pPr>
            <w:r>
              <w:rPr>
                <w:sz w:val="24"/>
              </w:rPr>
              <w:t xml:space="preserve">30 </w:t>
            </w:r>
          </w:p>
        </w:tc>
        <w:tc>
          <w:tcPr>
            <w:tcW w:w="1805" w:type="dxa"/>
          </w:tcPr>
          <w:p>
            <w:pPr>
              <w:pStyle w:val="21"/>
              <w:spacing w:before="56"/>
              <w:ind w:left="327" w:right="209"/>
              <w:rPr>
                <w:sz w:val="24"/>
              </w:rPr>
            </w:pPr>
            <w:r>
              <w:rPr>
                <w:sz w:val="24"/>
              </w:rPr>
              <w:t xml:space="preserve">不是 </w:t>
            </w:r>
          </w:p>
        </w:tc>
        <w:tc>
          <w:tcPr>
            <w:tcW w:w="1585" w:type="dxa"/>
          </w:tcPr>
          <w:p>
            <w:pPr>
              <w:pStyle w:val="21"/>
              <w:spacing w:before="56"/>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9" w:hRule="atLeast"/>
        </w:trPr>
        <w:tc>
          <w:tcPr>
            <w:tcW w:w="1697" w:type="dxa"/>
          </w:tcPr>
          <w:p>
            <w:pPr>
              <w:pStyle w:val="21"/>
              <w:ind w:right="421"/>
              <w:rPr>
                <w:sz w:val="24"/>
              </w:rPr>
            </w:pPr>
            <w:r>
              <w:rPr>
                <w:sz w:val="24"/>
              </w:rPr>
              <w:t xml:space="preserve">Stadv3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ind w:right="421"/>
              <w:rPr>
                <w:sz w:val="24"/>
              </w:rPr>
            </w:pPr>
            <w:r>
              <w:rPr>
                <w:sz w:val="24"/>
              </w:rPr>
              <w:t xml:space="preserve">Stadv4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1697" w:type="dxa"/>
            <w:tcBorders>
              <w:bottom w:val="single" w:color="000000" w:sz="12" w:space="0"/>
            </w:tcBorders>
          </w:tcPr>
          <w:p>
            <w:pPr>
              <w:pStyle w:val="21"/>
              <w:spacing w:before="56" w:line="306" w:lineRule="exact"/>
              <w:ind w:right="421"/>
              <w:rPr>
                <w:sz w:val="24"/>
              </w:rPr>
            </w:pPr>
            <w:r>
              <w:rPr>
                <w:sz w:val="24"/>
              </w:rPr>
              <w:t xml:space="preserve">Path </w:t>
            </w:r>
          </w:p>
        </w:tc>
        <w:tc>
          <w:tcPr>
            <w:tcW w:w="1775" w:type="dxa"/>
            <w:tcBorders>
              <w:bottom w:val="single" w:color="000000" w:sz="12" w:space="0"/>
            </w:tcBorders>
          </w:tcPr>
          <w:p>
            <w:pPr>
              <w:pStyle w:val="21"/>
              <w:spacing w:before="56" w:line="306" w:lineRule="exact"/>
              <w:ind w:left="419" w:right="475"/>
              <w:rPr>
                <w:sz w:val="24"/>
              </w:rPr>
            </w:pPr>
            <w:r>
              <w:rPr>
                <w:sz w:val="24"/>
              </w:rPr>
              <w:t xml:space="preserve">varchar </w:t>
            </w:r>
          </w:p>
        </w:tc>
        <w:tc>
          <w:tcPr>
            <w:tcW w:w="1513" w:type="dxa"/>
            <w:tcBorders>
              <w:bottom w:val="single" w:color="000000" w:sz="12" w:space="0"/>
            </w:tcBorders>
          </w:tcPr>
          <w:p>
            <w:pPr>
              <w:pStyle w:val="21"/>
              <w:spacing w:before="56" w:line="306" w:lineRule="exact"/>
              <w:ind w:left="505"/>
              <w:jc w:val="left"/>
              <w:rPr>
                <w:sz w:val="24"/>
              </w:rPr>
            </w:pPr>
            <w:r>
              <w:rPr>
                <w:sz w:val="24"/>
              </w:rPr>
              <w:t xml:space="preserve">255 </w:t>
            </w:r>
          </w:p>
        </w:tc>
        <w:tc>
          <w:tcPr>
            <w:tcW w:w="1587" w:type="dxa"/>
            <w:tcBorders>
              <w:bottom w:val="single" w:color="000000" w:sz="12" w:space="0"/>
            </w:tcBorders>
          </w:tcPr>
          <w:p>
            <w:pPr>
              <w:pStyle w:val="21"/>
              <w:spacing w:before="56" w:line="306" w:lineRule="exact"/>
              <w:ind w:left="518" w:right="326"/>
              <w:rPr>
                <w:sz w:val="24"/>
              </w:rPr>
            </w:pPr>
            <w:r>
              <w:rPr>
                <w:sz w:val="24"/>
              </w:rPr>
              <w:t xml:space="preserve">0 </w:t>
            </w:r>
          </w:p>
        </w:tc>
        <w:tc>
          <w:tcPr>
            <w:tcW w:w="1805" w:type="dxa"/>
            <w:tcBorders>
              <w:bottom w:val="single" w:color="000000" w:sz="12" w:space="0"/>
            </w:tcBorders>
          </w:tcPr>
          <w:p>
            <w:pPr>
              <w:pStyle w:val="21"/>
              <w:spacing w:before="56" w:line="306" w:lineRule="exact"/>
              <w:ind w:left="327" w:right="209"/>
              <w:rPr>
                <w:sz w:val="24"/>
              </w:rPr>
            </w:pPr>
            <w:r>
              <w:rPr>
                <w:sz w:val="24"/>
              </w:rPr>
              <w:t xml:space="preserve">不是 </w:t>
            </w:r>
          </w:p>
        </w:tc>
        <w:tc>
          <w:tcPr>
            <w:tcW w:w="1585" w:type="dxa"/>
            <w:tcBorders>
              <w:bottom w:val="single" w:color="000000" w:sz="12" w:space="0"/>
            </w:tcBorders>
          </w:tcPr>
          <w:p>
            <w:pPr>
              <w:pStyle w:val="21"/>
              <w:spacing w:before="56" w:line="306" w:lineRule="exact"/>
              <w:ind w:left="48"/>
              <w:rPr>
                <w:sz w:val="24"/>
              </w:rPr>
            </w:pPr>
            <w:r>
              <w:rPr>
                <w:sz w:val="24"/>
              </w:rPr>
              <w:t xml:space="preserve"> </w:t>
            </w:r>
          </w:p>
        </w:tc>
      </w:tr>
    </w:tbl>
    <w:p>
      <w:pPr>
        <w:pStyle w:val="9"/>
        <w:spacing w:before="113"/>
        <w:rPr>
          <w:spacing w:val="-4"/>
        </w:rPr>
      </w:pPr>
    </w:p>
    <w:p>
      <w:pPr>
        <w:pStyle w:val="9"/>
        <w:spacing w:before="113"/>
        <w:rPr>
          <w:rFonts w:ascii="Times New Roman" w:eastAsia="Times New Roman"/>
        </w:rPr>
      </w:pPr>
      <w:r>
        <w:rPr>
          <w:spacing w:val="-4"/>
        </w:rPr>
        <w:t>表名：</w:t>
      </w:r>
      <w:r>
        <w:rPr>
          <w:rFonts w:ascii="Times New Roman" w:eastAsia="Times New Roman"/>
          <w:spacing w:val="-4"/>
        </w:rPr>
        <w:t>texture</w:t>
      </w:r>
    </w:p>
    <w:p>
      <w:pPr>
        <w:pStyle w:val="9"/>
        <w:rPr>
          <w:rFonts w:ascii="Times New Roman"/>
          <w:spacing w:val="-2"/>
        </w:rPr>
      </w:pPr>
      <w:r>
        <w:rPr>
          <w:spacing w:val="-5"/>
        </w:rPr>
        <w:t>元组：</w:t>
      </w:r>
      <w:r>
        <w:rPr>
          <w:rFonts w:ascii="Times New Roman" w:eastAsia="Times New Roman"/>
          <w:spacing w:val="-5"/>
        </w:rPr>
        <w:t>ID</w:t>
      </w:r>
      <w:r>
        <w:rPr>
          <w:spacing w:val="-5"/>
        </w:rPr>
        <w:t>，</w:t>
      </w:r>
      <w:r>
        <w:rPr>
          <w:rFonts w:ascii="Times New Roman" w:eastAsia="Times New Roman"/>
          <w:spacing w:val="-5"/>
        </w:rPr>
        <w:t>Name</w:t>
      </w:r>
      <w:r>
        <w:rPr>
          <w:spacing w:val="-5"/>
        </w:rPr>
        <w:t>，</w:t>
      </w:r>
      <w:r>
        <w:rPr>
          <w:rFonts w:ascii="Times New Roman" w:eastAsia="Times New Roman"/>
          <w:spacing w:val="-5"/>
        </w:rPr>
        <w:t>Exp1</w:t>
      </w:r>
      <w:r>
        <w:rPr>
          <w:spacing w:val="-5"/>
        </w:rPr>
        <w:t>，</w:t>
      </w:r>
      <w:r>
        <w:rPr>
          <w:rFonts w:ascii="Times New Roman" w:eastAsia="Times New Roman"/>
          <w:spacing w:val="-5"/>
        </w:rPr>
        <w:t>Exp2</w:t>
      </w:r>
      <w:r>
        <w:rPr>
          <w:spacing w:val="-5"/>
        </w:rPr>
        <w:t>，</w:t>
      </w:r>
      <w:r>
        <w:rPr>
          <w:rFonts w:ascii="Times New Roman" w:eastAsia="Times New Roman"/>
          <w:spacing w:val="-5"/>
        </w:rPr>
        <w:t>Exp3</w:t>
      </w:r>
      <w:r>
        <w:rPr>
          <w:spacing w:val="-5"/>
        </w:rPr>
        <w:t>，</w:t>
      </w:r>
      <w:r>
        <w:rPr>
          <w:rFonts w:ascii="Times New Roman" w:eastAsia="Times New Roman"/>
          <w:spacing w:val="-5"/>
        </w:rPr>
        <w:t>Exp4</w:t>
      </w:r>
      <w:r>
        <w:rPr>
          <w:spacing w:val="-5"/>
        </w:rPr>
        <w:t>，</w:t>
      </w:r>
      <w:r>
        <w:rPr>
          <w:rFonts w:ascii="Times New Roman" w:eastAsia="Times New Roman"/>
          <w:spacing w:val="-5"/>
        </w:rPr>
        <w:t>Stadv1</w:t>
      </w:r>
      <w:r>
        <w:rPr>
          <w:spacing w:val="-5"/>
        </w:rPr>
        <w:t>，</w:t>
      </w:r>
      <w:r>
        <w:rPr>
          <w:rFonts w:ascii="Times New Roman" w:eastAsia="Times New Roman"/>
          <w:spacing w:val="-5"/>
        </w:rPr>
        <w:t>Stadv2</w:t>
      </w:r>
      <w:r>
        <w:rPr>
          <w:spacing w:val="-5"/>
        </w:rPr>
        <w:t>，</w:t>
      </w:r>
      <w:r>
        <w:rPr>
          <w:rFonts w:ascii="Times New Roman" w:eastAsia="Times New Roman"/>
          <w:spacing w:val="-5"/>
        </w:rPr>
        <w:t>Stadv3</w:t>
      </w:r>
      <w:r>
        <w:rPr>
          <w:spacing w:val="-5"/>
        </w:rPr>
        <w:t>，</w:t>
      </w:r>
      <w:r>
        <w:rPr>
          <w:rFonts w:ascii="Times New Roman" w:eastAsia="Times New Roman"/>
          <w:spacing w:val="-5"/>
        </w:rPr>
        <w:t>Stadv4</w:t>
      </w:r>
      <w:r>
        <w:rPr>
          <w:spacing w:val="-5"/>
        </w:rPr>
        <w:t>，</w:t>
      </w:r>
      <w:r>
        <w:rPr>
          <w:rFonts w:ascii="Times New Roman"/>
          <w:spacing w:val="-2"/>
        </w:rPr>
        <w:t>Path</w:t>
      </w:r>
    </w:p>
    <w:p>
      <w:pPr>
        <w:pStyle w:val="9"/>
        <w:spacing w:before="7"/>
        <w:rPr>
          <w:rFonts w:ascii="Times New Roman"/>
          <w:sz w:val="23"/>
        </w:rPr>
      </w:pPr>
    </w:p>
    <w:p>
      <w:pPr>
        <w:pStyle w:val="9"/>
        <w:spacing w:line="345" w:lineRule="auto"/>
        <w:ind w:left="7" w:right="7494"/>
      </w:pPr>
      <w:r>
        <w:rPr>
          <w:rFonts w:ascii="Times New Roman" w:eastAsia="Times New Roman"/>
          <w:spacing w:val="-5"/>
        </w:rPr>
        <w:t>ID</w:t>
      </w:r>
      <w:r>
        <w:rPr>
          <w:spacing w:val="-5"/>
        </w:rPr>
        <w:t>：数据库中的编号</w:t>
      </w:r>
      <w:r>
        <w:rPr>
          <w:rFonts w:ascii="Times New Roman" w:eastAsia="Times New Roman"/>
        </w:rPr>
        <w:t>Name</w:t>
      </w:r>
      <w:r>
        <w:t>：图像名称</w:t>
      </w:r>
    </w:p>
    <w:p>
      <w:pPr>
        <w:pStyle w:val="9"/>
        <w:spacing w:line="303" w:lineRule="exact"/>
        <w:ind w:left="7"/>
        <w:rPr>
          <w:spacing w:val="-6"/>
        </w:rPr>
      </w:pPr>
      <w:r>
        <w:rPr>
          <w:rFonts w:ascii="Times New Roman" w:eastAsia="Times New Roman"/>
          <w:spacing w:val="-6"/>
        </w:rPr>
        <w:t>Exp1</w:t>
      </w:r>
      <w:r>
        <w:rPr>
          <w:spacing w:val="-6"/>
        </w:rPr>
        <w:t>，</w:t>
      </w:r>
      <w:r>
        <w:rPr>
          <w:rFonts w:ascii="Times New Roman" w:eastAsia="Times New Roman"/>
          <w:spacing w:val="-6"/>
        </w:rPr>
        <w:t>Exp2</w:t>
      </w:r>
      <w:r>
        <w:rPr>
          <w:spacing w:val="-6"/>
        </w:rPr>
        <w:t>，</w:t>
      </w:r>
      <w:r>
        <w:rPr>
          <w:rFonts w:ascii="Times New Roman" w:eastAsia="Times New Roman"/>
          <w:spacing w:val="-6"/>
        </w:rPr>
        <w:t>Exp3</w:t>
      </w:r>
      <w:r>
        <w:rPr>
          <w:spacing w:val="-6"/>
        </w:rPr>
        <w:t>，</w:t>
      </w:r>
      <w:r>
        <w:rPr>
          <w:rFonts w:ascii="Times New Roman" w:eastAsia="Times New Roman"/>
          <w:spacing w:val="-6"/>
        </w:rPr>
        <w:t>Exp4</w:t>
      </w:r>
      <w:r>
        <w:rPr>
          <w:spacing w:val="-6"/>
        </w:rPr>
        <w:t>，</w:t>
      </w:r>
      <w:r>
        <w:rPr>
          <w:rFonts w:ascii="Times New Roman" w:eastAsia="Times New Roman"/>
          <w:spacing w:val="-6"/>
        </w:rPr>
        <w:t>Stadv1</w:t>
      </w:r>
      <w:r>
        <w:rPr>
          <w:spacing w:val="-6"/>
        </w:rPr>
        <w:t>，</w:t>
      </w:r>
      <w:r>
        <w:rPr>
          <w:rFonts w:ascii="Times New Roman" w:eastAsia="Times New Roman"/>
          <w:spacing w:val="-6"/>
        </w:rPr>
        <w:t>Stadv2</w:t>
      </w:r>
      <w:r>
        <w:rPr>
          <w:spacing w:val="-6"/>
        </w:rPr>
        <w:t>，</w:t>
      </w:r>
      <w:r>
        <w:rPr>
          <w:rFonts w:ascii="Times New Roman" w:eastAsia="Times New Roman"/>
          <w:spacing w:val="-6"/>
        </w:rPr>
        <w:t>Stadv3</w:t>
      </w:r>
      <w:r>
        <w:rPr>
          <w:spacing w:val="-6"/>
        </w:rPr>
        <w:t>，</w:t>
      </w:r>
      <w:r>
        <w:rPr>
          <w:rFonts w:ascii="Times New Roman" w:eastAsia="Times New Roman"/>
          <w:spacing w:val="-6"/>
        </w:rPr>
        <w:t>Stadv4</w:t>
      </w:r>
      <w:r>
        <w:rPr>
          <w:spacing w:val="-6"/>
        </w:rPr>
        <w:t>：分别为灰度共生矩阵的四个值的期望和标准差</w:t>
      </w:r>
    </w:p>
    <w:p>
      <w:pPr>
        <w:pStyle w:val="9"/>
        <w:spacing w:line="303" w:lineRule="exact"/>
        <w:ind w:left="7"/>
      </w:pPr>
      <w:r>
        <w:rPr>
          <w:rFonts w:ascii="Times New Roman" w:eastAsia="Times New Roman"/>
          <w:spacing w:val="-1"/>
        </w:rPr>
        <w:t>Path</w:t>
      </w:r>
      <w:r>
        <w:rPr>
          <w:spacing w:val="-1"/>
        </w:rPr>
        <w:t>：储存图像的位置</w:t>
      </w:r>
    </w:p>
    <w:p>
      <w:pPr>
        <w:pStyle w:val="9"/>
        <w:rPr>
          <w:sz w:val="26"/>
        </w:rPr>
      </w:pPr>
    </w:p>
    <w:p>
      <w:pPr>
        <w:pStyle w:val="9"/>
        <w:rPr>
          <w:sz w:val="26"/>
        </w:rPr>
      </w:pPr>
    </w:p>
    <w:p>
      <w:pPr>
        <w:pStyle w:val="9"/>
        <w:rPr>
          <w:sz w:val="20"/>
        </w:rPr>
      </w:pPr>
    </w:p>
    <w:p>
      <w:pPr>
        <w:pStyle w:val="9"/>
        <w:spacing w:before="134"/>
        <w:ind w:left="298" w:right="4379" w:firstLine="2868" w:firstLineChars="0"/>
        <w:jc w:val="center"/>
        <w:rPr>
          <w:sz w:val="20"/>
        </w:rPr>
      </w:pPr>
      <w:r>
        <w:rPr>
          <w:spacing w:val="-26"/>
          <w:w w:val="95"/>
        </w:rPr>
        <w:t xml:space="preserve">表 </w:t>
      </w:r>
      <w:r>
        <w:rPr>
          <w:w w:val="95"/>
        </w:rPr>
        <w:t>3</w:t>
      </w:r>
      <w:r>
        <w:rPr>
          <w:spacing w:val="1"/>
          <w:w w:val="95"/>
        </w:rPr>
        <w:t xml:space="preserve"> 形状特征表设计</w:t>
      </w:r>
      <w:r>
        <w:rPr>
          <w:w w:val="95"/>
        </w:rPr>
        <w:t xml:space="preserve"> </w:t>
      </w:r>
    </w:p>
    <w:p>
      <w:pPr>
        <w:pStyle w:val="9"/>
        <w:spacing w:before="2"/>
        <w:rPr>
          <w:sz w:val="22"/>
        </w:rPr>
      </w:pPr>
    </w:p>
    <w:tbl>
      <w:tblPr>
        <w:tblStyle w:val="8"/>
        <w:tblW w:w="0" w:type="auto"/>
        <w:tblInd w:w="1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97"/>
        <w:gridCol w:w="1775"/>
        <w:gridCol w:w="1513"/>
        <w:gridCol w:w="1587"/>
        <w:gridCol w:w="1805"/>
        <w:gridCol w:w="15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Borders>
              <w:top w:val="single" w:color="000000" w:sz="12" w:space="0"/>
              <w:bottom w:val="single" w:color="000000" w:sz="6" w:space="0"/>
            </w:tcBorders>
          </w:tcPr>
          <w:p>
            <w:pPr>
              <w:pStyle w:val="21"/>
              <w:spacing w:before="114" w:line="306" w:lineRule="exact"/>
              <w:ind w:left="514" w:right="421"/>
              <w:rPr>
                <w:sz w:val="24"/>
              </w:rPr>
            </w:pPr>
            <w:r>
              <w:rPr>
                <w:sz w:val="24"/>
              </w:rPr>
              <w:t xml:space="preserve">名 </w:t>
            </w:r>
          </w:p>
        </w:tc>
        <w:tc>
          <w:tcPr>
            <w:tcW w:w="1775" w:type="dxa"/>
            <w:tcBorders>
              <w:top w:val="single" w:color="000000" w:sz="12" w:space="0"/>
              <w:bottom w:val="single" w:color="000000" w:sz="6" w:space="0"/>
            </w:tcBorders>
          </w:tcPr>
          <w:p>
            <w:pPr>
              <w:pStyle w:val="21"/>
              <w:spacing w:before="114" w:line="306" w:lineRule="exact"/>
              <w:ind w:left="419" w:right="475"/>
              <w:rPr>
                <w:sz w:val="24"/>
              </w:rPr>
            </w:pPr>
            <w:r>
              <w:rPr>
                <w:sz w:val="24"/>
              </w:rPr>
              <w:t xml:space="preserve">类型 </w:t>
            </w:r>
          </w:p>
        </w:tc>
        <w:tc>
          <w:tcPr>
            <w:tcW w:w="1513" w:type="dxa"/>
            <w:tcBorders>
              <w:top w:val="single" w:color="000000" w:sz="12" w:space="0"/>
              <w:bottom w:val="single" w:color="000000" w:sz="6" w:space="0"/>
            </w:tcBorders>
          </w:tcPr>
          <w:p>
            <w:pPr>
              <w:pStyle w:val="21"/>
              <w:spacing w:before="114" w:line="306" w:lineRule="exact"/>
              <w:ind w:left="447"/>
              <w:jc w:val="left"/>
              <w:rPr>
                <w:sz w:val="24"/>
              </w:rPr>
            </w:pPr>
            <w:r>
              <w:rPr>
                <w:sz w:val="24"/>
              </w:rPr>
              <w:t xml:space="preserve">长度 </w:t>
            </w:r>
          </w:p>
        </w:tc>
        <w:tc>
          <w:tcPr>
            <w:tcW w:w="1587" w:type="dxa"/>
            <w:tcBorders>
              <w:top w:val="single" w:color="000000" w:sz="12" w:space="0"/>
              <w:bottom w:val="single" w:color="000000" w:sz="6" w:space="0"/>
            </w:tcBorders>
          </w:tcPr>
          <w:p>
            <w:pPr>
              <w:pStyle w:val="21"/>
              <w:spacing w:before="114" w:line="306" w:lineRule="exact"/>
              <w:ind w:left="518" w:right="326"/>
              <w:rPr>
                <w:sz w:val="24"/>
              </w:rPr>
            </w:pPr>
            <w:r>
              <w:rPr>
                <w:spacing w:val="-6"/>
                <w:sz w:val="24"/>
              </w:rPr>
              <w:t>小数点</w:t>
            </w:r>
            <w:r>
              <w:rPr>
                <w:sz w:val="24"/>
              </w:rPr>
              <w:t xml:space="preserve"> </w:t>
            </w:r>
          </w:p>
        </w:tc>
        <w:tc>
          <w:tcPr>
            <w:tcW w:w="1805" w:type="dxa"/>
            <w:tcBorders>
              <w:top w:val="single" w:color="000000" w:sz="12" w:space="0"/>
              <w:bottom w:val="single" w:color="000000" w:sz="6" w:space="0"/>
            </w:tcBorders>
          </w:tcPr>
          <w:p>
            <w:pPr>
              <w:pStyle w:val="21"/>
              <w:spacing w:before="114" w:line="306" w:lineRule="exact"/>
              <w:ind w:left="329" w:right="209"/>
              <w:rPr>
                <w:sz w:val="24"/>
              </w:rPr>
            </w:pPr>
            <w:r>
              <w:rPr>
                <w:spacing w:val="-7"/>
                <w:w w:val="95"/>
                <w:sz w:val="24"/>
              </w:rPr>
              <w:t xml:space="preserve">是不是 </w:t>
            </w:r>
            <w:r>
              <w:rPr>
                <w:w w:val="95"/>
                <w:sz w:val="24"/>
              </w:rPr>
              <w:t xml:space="preserve">null </w:t>
            </w:r>
          </w:p>
        </w:tc>
        <w:tc>
          <w:tcPr>
            <w:tcW w:w="1585" w:type="dxa"/>
            <w:tcBorders>
              <w:top w:val="single" w:color="000000" w:sz="12" w:space="0"/>
              <w:bottom w:val="single" w:color="000000" w:sz="6" w:space="0"/>
            </w:tcBorders>
          </w:tcPr>
          <w:p>
            <w:pPr>
              <w:pStyle w:val="21"/>
              <w:spacing w:before="114" w:line="306" w:lineRule="exact"/>
              <w:ind w:left="211" w:right="163"/>
              <w:rPr>
                <w:sz w:val="24"/>
              </w:rPr>
            </w:pPr>
            <w:r>
              <w:rPr>
                <w:spacing w:val="-6"/>
                <w:sz w:val="24"/>
              </w:rPr>
              <w:t>是不是主键</w:t>
            </w: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8" w:hRule="atLeast"/>
        </w:trPr>
        <w:tc>
          <w:tcPr>
            <w:tcW w:w="1697" w:type="dxa"/>
            <w:tcBorders>
              <w:top w:val="single" w:color="000000" w:sz="6" w:space="0"/>
            </w:tcBorders>
          </w:tcPr>
          <w:p>
            <w:pPr>
              <w:pStyle w:val="21"/>
              <w:spacing w:before="112"/>
              <w:ind w:left="514" w:right="421"/>
              <w:rPr>
                <w:sz w:val="24"/>
              </w:rPr>
            </w:pPr>
            <w:r>
              <w:rPr>
                <w:sz w:val="24"/>
              </w:rPr>
              <w:t xml:space="preserve">ID </w:t>
            </w:r>
          </w:p>
        </w:tc>
        <w:tc>
          <w:tcPr>
            <w:tcW w:w="1775" w:type="dxa"/>
            <w:tcBorders>
              <w:top w:val="single" w:color="000000" w:sz="6" w:space="0"/>
            </w:tcBorders>
          </w:tcPr>
          <w:p>
            <w:pPr>
              <w:pStyle w:val="21"/>
              <w:spacing w:before="112"/>
              <w:ind w:left="417" w:right="475"/>
              <w:rPr>
                <w:sz w:val="24"/>
              </w:rPr>
            </w:pPr>
            <w:r>
              <w:rPr>
                <w:sz w:val="24"/>
              </w:rPr>
              <w:t xml:space="preserve">int </w:t>
            </w:r>
          </w:p>
        </w:tc>
        <w:tc>
          <w:tcPr>
            <w:tcW w:w="1513" w:type="dxa"/>
            <w:tcBorders>
              <w:top w:val="single" w:color="000000" w:sz="6" w:space="0"/>
            </w:tcBorders>
          </w:tcPr>
          <w:p>
            <w:pPr>
              <w:pStyle w:val="21"/>
              <w:spacing w:before="112"/>
              <w:ind w:left="602" w:right="631"/>
              <w:rPr>
                <w:sz w:val="24"/>
              </w:rPr>
            </w:pPr>
            <w:r>
              <w:rPr>
                <w:sz w:val="24"/>
              </w:rPr>
              <w:t xml:space="preserve">10 </w:t>
            </w:r>
          </w:p>
        </w:tc>
        <w:tc>
          <w:tcPr>
            <w:tcW w:w="1587" w:type="dxa"/>
            <w:tcBorders>
              <w:top w:val="single" w:color="000000" w:sz="6" w:space="0"/>
            </w:tcBorders>
          </w:tcPr>
          <w:p>
            <w:pPr>
              <w:pStyle w:val="21"/>
              <w:spacing w:before="112"/>
              <w:ind w:left="518" w:right="326"/>
              <w:rPr>
                <w:sz w:val="24"/>
              </w:rPr>
            </w:pPr>
            <w:r>
              <w:rPr>
                <w:sz w:val="24"/>
              </w:rPr>
              <w:t xml:space="preserve">0 </w:t>
            </w:r>
          </w:p>
        </w:tc>
        <w:tc>
          <w:tcPr>
            <w:tcW w:w="1805" w:type="dxa"/>
            <w:tcBorders>
              <w:top w:val="single" w:color="000000" w:sz="6" w:space="0"/>
            </w:tcBorders>
          </w:tcPr>
          <w:p>
            <w:pPr>
              <w:pStyle w:val="21"/>
              <w:spacing w:before="112"/>
              <w:ind w:left="327" w:right="209"/>
              <w:rPr>
                <w:sz w:val="24"/>
              </w:rPr>
            </w:pPr>
            <w:r>
              <w:rPr>
                <w:sz w:val="24"/>
              </w:rPr>
              <w:t xml:space="preserve">不是 </w:t>
            </w:r>
          </w:p>
        </w:tc>
        <w:tc>
          <w:tcPr>
            <w:tcW w:w="1585" w:type="dxa"/>
            <w:tcBorders>
              <w:top w:val="single" w:color="000000" w:sz="6" w:space="0"/>
            </w:tcBorders>
          </w:tcPr>
          <w:p>
            <w:pPr>
              <w:pStyle w:val="21"/>
              <w:spacing w:before="112"/>
              <w:ind w:left="211" w:right="163"/>
              <w:rPr>
                <w:sz w:val="24"/>
              </w:rPr>
            </w:pPr>
            <w:r>
              <w:rPr>
                <w:sz w:val="24"/>
              </w:rPr>
              <w:t xml:space="preserve">是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spacing w:before="56"/>
              <w:ind w:right="421"/>
              <w:rPr>
                <w:sz w:val="24"/>
              </w:rPr>
            </w:pPr>
            <w:r>
              <w:rPr>
                <w:sz w:val="24"/>
              </w:rPr>
              <w:t xml:space="preserve">Name </w:t>
            </w:r>
          </w:p>
        </w:tc>
        <w:tc>
          <w:tcPr>
            <w:tcW w:w="1775" w:type="dxa"/>
          </w:tcPr>
          <w:p>
            <w:pPr>
              <w:pStyle w:val="21"/>
              <w:spacing w:before="56"/>
              <w:ind w:left="419" w:right="475"/>
              <w:rPr>
                <w:sz w:val="24"/>
              </w:rPr>
            </w:pPr>
            <w:r>
              <w:rPr>
                <w:sz w:val="24"/>
              </w:rPr>
              <w:t xml:space="preserve">varchar </w:t>
            </w:r>
          </w:p>
        </w:tc>
        <w:tc>
          <w:tcPr>
            <w:tcW w:w="1513" w:type="dxa"/>
          </w:tcPr>
          <w:p>
            <w:pPr>
              <w:pStyle w:val="21"/>
              <w:spacing w:before="56"/>
              <w:ind w:left="505"/>
              <w:jc w:val="left"/>
              <w:rPr>
                <w:sz w:val="24"/>
              </w:rPr>
            </w:pPr>
            <w:r>
              <w:rPr>
                <w:sz w:val="24"/>
              </w:rPr>
              <w:t xml:space="preserve">255 </w:t>
            </w:r>
          </w:p>
        </w:tc>
        <w:tc>
          <w:tcPr>
            <w:tcW w:w="1587" w:type="dxa"/>
          </w:tcPr>
          <w:p>
            <w:pPr>
              <w:pStyle w:val="21"/>
              <w:spacing w:before="56"/>
              <w:ind w:left="518" w:right="326"/>
              <w:rPr>
                <w:sz w:val="24"/>
              </w:rPr>
            </w:pPr>
            <w:r>
              <w:rPr>
                <w:sz w:val="24"/>
              </w:rPr>
              <w:t xml:space="preserve">0 </w:t>
            </w:r>
          </w:p>
        </w:tc>
        <w:tc>
          <w:tcPr>
            <w:tcW w:w="1805" w:type="dxa"/>
          </w:tcPr>
          <w:p>
            <w:pPr>
              <w:pStyle w:val="21"/>
              <w:spacing w:before="56"/>
              <w:ind w:left="327" w:right="209"/>
              <w:rPr>
                <w:sz w:val="24"/>
              </w:rPr>
            </w:pPr>
            <w:r>
              <w:rPr>
                <w:sz w:val="24"/>
              </w:rPr>
              <w:t xml:space="preserve">不是 </w:t>
            </w:r>
          </w:p>
        </w:tc>
        <w:tc>
          <w:tcPr>
            <w:tcW w:w="1585" w:type="dxa"/>
          </w:tcPr>
          <w:p>
            <w:pPr>
              <w:pStyle w:val="21"/>
              <w:spacing w:before="56"/>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9" w:hRule="atLeast"/>
        </w:trPr>
        <w:tc>
          <w:tcPr>
            <w:tcW w:w="1697" w:type="dxa"/>
          </w:tcPr>
          <w:p>
            <w:pPr>
              <w:pStyle w:val="21"/>
              <w:ind w:right="421"/>
              <w:rPr>
                <w:sz w:val="24"/>
              </w:rPr>
            </w:pPr>
            <w:r>
              <w:rPr>
                <w:sz w:val="24"/>
              </w:rPr>
              <w:t xml:space="preserve">Shape0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ind w:right="421"/>
              <w:rPr>
                <w:sz w:val="24"/>
              </w:rPr>
            </w:pPr>
            <w:r>
              <w:rPr>
                <w:sz w:val="24"/>
              </w:rPr>
              <w:t xml:space="preserve">Shape1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spacing w:before="56"/>
              <w:ind w:right="421"/>
              <w:rPr>
                <w:sz w:val="24"/>
              </w:rPr>
            </w:pPr>
            <w:r>
              <w:rPr>
                <w:sz w:val="24"/>
              </w:rPr>
              <w:t xml:space="preserve">Shape2 </w:t>
            </w:r>
          </w:p>
        </w:tc>
        <w:tc>
          <w:tcPr>
            <w:tcW w:w="1775" w:type="dxa"/>
          </w:tcPr>
          <w:p>
            <w:pPr>
              <w:pStyle w:val="21"/>
              <w:spacing w:before="56"/>
              <w:ind w:left="417" w:right="475"/>
              <w:rPr>
                <w:sz w:val="24"/>
              </w:rPr>
            </w:pPr>
            <w:r>
              <w:rPr>
                <w:sz w:val="24"/>
              </w:rPr>
              <w:t xml:space="preserve">float </w:t>
            </w:r>
          </w:p>
        </w:tc>
        <w:tc>
          <w:tcPr>
            <w:tcW w:w="1513" w:type="dxa"/>
          </w:tcPr>
          <w:p>
            <w:pPr>
              <w:pStyle w:val="21"/>
              <w:spacing w:before="56"/>
              <w:ind w:left="505"/>
              <w:jc w:val="left"/>
              <w:rPr>
                <w:sz w:val="24"/>
              </w:rPr>
            </w:pPr>
            <w:r>
              <w:rPr>
                <w:sz w:val="24"/>
              </w:rPr>
              <w:t xml:space="preserve">100 </w:t>
            </w:r>
          </w:p>
        </w:tc>
        <w:tc>
          <w:tcPr>
            <w:tcW w:w="1587" w:type="dxa"/>
          </w:tcPr>
          <w:p>
            <w:pPr>
              <w:pStyle w:val="21"/>
              <w:spacing w:before="56"/>
              <w:ind w:right="326"/>
              <w:rPr>
                <w:sz w:val="24"/>
              </w:rPr>
            </w:pPr>
            <w:r>
              <w:rPr>
                <w:sz w:val="24"/>
              </w:rPr>
              <w:t xml:space="preserve">30 </w:t>
            </w:r>
          </w:p>
        </w:tc>
        <w:tc>
          <w:tcPr>
            <w:tcW w:w="1805" w:type="dxa"/>
          </w:tcPr>
          <w:p>
            <w:pPr>
              <w:pStyle w:val="21"/>
              <w:spacing w:before="56"/>
              <w:ind w:left="327" w:right="209"/>
              <w:rPr>
                <w:sz w:val="24"/>
              </w:rPr>
            </w:pPr>
            <w:r>
              <w:rPr>
                <w:sz w:val="24"/>
              </w:rPr>
              <w:t xml:space="preserve">不是 </w:t>
            </w:r>
          </w:p>
        </w:tc>
        <w:tc>
          <w:tcPr>
            <w:tcW w:w="1585" w:type="dxa"/>
          </w:tcPr>
          <w:p>
            <w:pPr>
              <w:pStyle w:val="21"/>
              <w:spacing w:before="56"/>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9" w:hRule="atLeast"/>
        </w:trPr>
        <w:tc>
          <w:tcPr>
            <w:tcW w:w="1697" w:type="dxa"/>
          </w:tcPr>
          <w:p>
            <w:pPr>
              <w:pStyle w:val="21"/>
              <w:ind w:right="421"/>
              <w:rPr>
                <w:sz w:val="24"/>
              </w:rPr>
            </w:pPr>
            <w:r>
              <w:rPr>
                <w:sz w:val="24"/>
              </w:rPr>
              <w:t xml:space="preserve">Shape3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ind w:right="421"/>
              <w:rPr>
                <w:sz w:val="24"/>
              </w:rPr>
            </w:pPr>
            <w:r>
              <w:rPr>
                <w:sz w:val="24"/>
              </w:rPr>
              <w:t xml:space="preserve">Shape4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spacing w:before="56"/>
              <w:ind w:right="421"/>
              <w:rPr>
                <w:sz w:val="24"/>
              </w:rPr>
            </w:pPr>
            <w:r>
              <w:rPr>
                <w:sz w:val="24"/>
              </w:rPr>
              <w:t xml:space="preserve">Shape5 </w:t>
            </w:r>
          </w:p>
        </w:tc>
        <w:tc>
          <w:tcPr>
            <w:tcW w:w="1775" w:type="dxa"/>
          </w:tcPr>
          <w:p>
            <w:pPr>
              <w:pStyle w:val="21"/>
              <w:spacing w:before="56"/>
              <w:ind w:left="417" w:right="475"/>
              <w:rPr>
                <w:sz w:val="24"/>
              </w:rPr>
            </w:pPr>
            <w:r>
              <w:rPr>
                <w:sz w:val="24"/>
              </w:rPr>
              <w:t xml:space="preserve">float </w:t>
            </w:r>
          </w:p>
        </w:tc>
        <w:tc>
          <w:tcPr>
            <w:tcW w:w="1513" w:type="dxa"/>
          </w:tcPr>
          <w:p>
            <w:pPr>
              <w:pStyle w:val="21"/>
              <w:spacing w:before="56"/>
              <w:ind w:left="505"/>
              <w:jc w:val="left"/>
              <w:rPr>
                <w:sz w:val="24"/>
              </w:rPr>
            </w:pPr>
            <w:r>
              <w:rPr>
                <w:sz w:val="24"/>
              </w:rPr>
              <w:t xml:space="preserve">100 </w:t>
            </w:r>
          </w:p>
        </w:tc>
        <w:tc>
          <w:tcPr>
            <w:tcW w:w="1587" w:type="dxa"/>
          </w:tcPr>
          <w:p>
            <w:pPr>
              <w:pStyle w:val="21"/>
              <w:spacing w:before="56"/>
              <w:ind w:right="326"/>
              <w:rPr>
                <w:sz w:val="24"/>
              </w:rPr>
            </w:pPr>
            <w:r>
              <w:rPr>
                <w:sz w:val="24"/>
              </w:rPr>
              <w:t xml:space="preserve">30 </w:t>
            </w:r>
          </w:p>
        </w:tc>
        <w:tc>
          <w:tcPr>
            <w:tcW w:w="1805" w:type="dxa"/>
          </w:tcPr>
          <w:p>
            <w:pPr>
              <w:pStyle w:val="21"/>
              <w:spacing w:before="56"/>
              <w:ind w:left="327" w:right="209"/>
              <w:rPr>
                <w:sz w:val="24"/>
              </w:rPr>
            </w:pPr>
            <w:r>
              <w:rPr>
                <w:sz w:val="24"/>
              </w:rPr>
              <w:t xml:space="preserve">不是 </w:t>
            </w:r>
          </w:p>
        </w:tc>
        <w:tc>
          <w:tcPr>
            <w:tcW w:w="1585" w:type="dxa"/>
          </w:tcPr>
          <w:p>
            <w:pPr>
              <w:pStyle w:val="21"/>
              <w:spacing w:before="56"/>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9" w:hRule="atLeast"/>
        </w:trPr>
        <w:tc>
          <w:tcPr>
            <w:tcW w:w="1697" w:type="dxa"/>
          </w:tcPr>
          <w:p>
            <w:pPr>
              <w:pStyle w:val="21"/>
              <w:ind w:right="421"/>
              <w:rPr>
                <w:sz w:val="24"/>
              </w:rPr>
            </w:pPr>
            <w:r>
              <w:rPr>
                <w:sz w:val="24"/>
              </w:rPr>
              <w:t xml:space="preserve">Shape6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697" w:type="dxa"/>
          </w:tcPr>
          <w:p>
            <w:pPr>
              <w:pStyle w:val="21"/>
              <w:ind w:right="421"/>
              <w:rPr>
                <w:sz w:val="24"/>
              </w:rPr>
            </w:pPr>
            <w:r>
              <w:rPr>
                <w:sz w:val="24"/>
              </w:rPr>
              <w:t xml:space="preserve">Shape7 </w:t>
            </w:r>
          </w:p>
        </w:tc>
        <w:tc>
          <w:tcPr>
            <w:tcW w:w="1775" w:type="dxa"/>
          </w:tcPr>
          <w:p>
            <w:pPr>
              <w:pStyle w:val="21"/>
              <w:ind w:left="417" w:right="475"/>
              <w:rPr>
                <w:sz w:val="24"/>
              </w:rPr>
            </w:pPr>
            <w:r>
              <w:rPr>
                <w:sz w:val="24"/>
              </w:rPr>
              <w:t xml:space="preserve">float </w:t>
            </w:r>
          </w:p>
        </w:tc>
        <w:tc>
          <w:tcPr>
            <w:tcW w:w="1513" w:type="dxa"/>
          </w:tcPr>
          <w:p>
            <w:pPr>
              <w:pStyle w:val="21"/>
              <w:ind w:left="505"/>
              <w:jc w:val="left"/>
              <w:rPr>
                <w:sz w:val="24"/>
              </w:rPr>
            </w:pPr>
            <w:r>
              <w:rPr>
                <w:sz w:val="24"/>
              </w:rPr>
              <w:t xml:space="preserve">100 </w:t>
            </w:r>
          </w:p>
        </w:tc>
        <w:tc>
          <w:tcPr>
            <w:tcW w:w="1587" w:type="dxa"/>
          </w:tcPr>
          <w:p>
            <w:pPr>
              <w:pStyle w:val="21"/>
              <w:ind w:right="326"/>
              <w:rPr>
                <w:sz w:val="24"/>
              </w:rPr>
            </w:pPr>
            <w:r>
              <w:rPr>
                <w:sz w:val="24"/>
              </w:rPr>
              <w:t xml:space="preserve">30 </w:t>
            </w:r>
          </w:p>
        </w:tc>
        <w:tc>
          <w:tcPr>
            <w:tcW w:w="1805" w:type="dxa"/>
          </w:tcPr>
          <w:p>
            <w:pPr>
              <w:pStyle w:val="21"/>
              <w:ind w:left="327" w:right="209"/>
              <w:rPr>
                <w:sz w:val="24"/>
              </w:rPr>
            </w:pPr>
            <w:r>
              <w:rPr>
                <w:sz w:val="24"/>
              </w:rPr>
              <w:t xml:space="preserve">不是 </w:t>
            </w:r>
          </w:p>
        </w:tc>
        <w:tc>
          <w:tcPr>
            <w:tcW w:w="1585" w:type="dxa"/>
          </w:tcPr>
          <w:p>
            <w:pPr>
              <w:pStyle w:val="21"/>
              <w:ind w:left="48"/>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1697" w:type="dxa"/>
            <w:tcBorders>
              <w:bottom w:val="single" w:color="000000" w:sz="12" w:space="0"/>
            </w:tcBorders>
          </w:tcPr>
          <w:p>
            <w:pPr>
              <w:pStyle w:val="21"/>
              <w:spacing w:before="56" w:line="306" w:lineRule="exact"/>
              <w:ind w:right="421"/>
              <w:rPr>
                <w:sz w:val="24"/>
              </w:rPr>
            </w:pPr>
            <w:r>
              <w:rPr>
                <w:sz w:val="24"/>
              </w:rPr>
              <w:t xml:space="preserve">Path </w:t>
            </w:r>
          </w:p>
        </w:tc>
        <w:tc>
          <w:tcPr>
            <w:tcW w:w="1775" w:type="dxa"/>
            <w:tcBorders>
              <w:bottom w:val="single" w:color="000000" w:sz="12" w:space="0"/>
            </w:tcBorders>
          </w:tcPr>
          <w:p>
            <w:pPr>
              <w:pStyle w:val="21"/>
              <w:spacing w:before="56" w:line="306" w:lineRule="exact"/>
              <w:ind w:left="419" w:right="475"/>
              <w:rPr>
                <w:sz w:val="24"/>
              </w:rPr>
            </w:pPr>
            <w:r>
              <w:rPr>
                <w:sz w:val="24"/>
              </w:rPr>
              <w:t xml:space="preserve">varchar </w:t>
            </w:r>
          </w:p>
        </w:tc>
        <w:tc>
          <w:tcPr>
            <w:tcW w:w="1513" w:type="dxa"/>
            <w:tcBorders>
              <w:bottom w:val="single" w:color="000000" w:sz="12" w:space="0"/>
            </w:tcBorders>
          </w:tcPr>
          <w:p>
            <w:pPr>
              <w:pStyle w:val="21"/>
              <w:spacing w:before="56" w:line="306" w:lineRule="exact"/>
              <w:ind w:left="505"/>
              <w:jc w:val="left"/>
              <w:rPr>
                <w:sz w:val="24"/>
              </w:rPr>
            </w:pPr>
            <w:r>
              <w:rPr>
                <w:sz w:val="24"/>
              </w:rPr>
              <w:t xml:space="preserve">255 </w:t>
            </w:r>
          </w:p>
        </w:tc>
        <w:tc>
          <w:tcPr>
            <w:tcW w:w="1587" w:type="dxa"/>
            <w:tcBorders>
              <w:bottom w:val="single" w:color="000000" w:sz="12" w:space="0"/>
            </w:tcBorders>
          </w:tcPr>
          <w:p>
            <w:pPr>
              <w:pStyle w:val="21"/>
              <w:spacing w:before="56" w:line="306" w:lineRule="exact"/>
              <w:ind w:left="518" w:right="326"/>
              <w:rPr>
                <w:sz w:val="24"/>
              </w:rPr>
            </w:pPr>
            <w:r>
              <w:rPr>
                <w:sz w:val="24"/>
              </w:rPr>
              <w:t xml:space="preserve">0 </w:t>
            </w:r>
          </w:p>
        </w:tc>
        <w:tc>
          <w:tcPr>
            <w:tcW w:w="1805" w:type="dxa"/>
            <w:tcBorders>
              <w:bottom w:val="single" w:color="000000" w:sz="12" w:space="0"/>
            </w:tcBorders>
          </w:tcPr>
          <w:p>
            <w:pPr>
              <w:pStyle w:val="21"/>
              <w:spacing w:before="56" w:line="306" w:lineRule="exact"/>
              <w:ind w:left="327" w:right="209"/>
              <w:rPr>
                <w:sz w:val="24"/>
              </w:rPr>
            </w:pPr>
            <w:r>
              <w:rPr>
                <w:sz w:val="24"/>
              </w:rPr>
              <w:t xml:space="preserve">不是 </w:t>
            </w:r>
          </w:p>
        </w:tc>
        <w:tc>
          <w:tcPr>
            <w:tcW w:w="1585" w:type="dxa"/>
            <w:tcBorders>
              <w:bottom w:val="single" w:color="000000" w:sz="12" w:space="0"/>
            </w:tcBorders>
          </w:tcPr>
          <w:p>
            <w:pPr>
              <w:pStyle w:val="21"/>
              <w:spacing w:before="56" w:line="306" w:lineRule="exact"/>
              <w:ind w:left="48"/>
              <w:rPr>
                <w:sz w:val="24"/>
              </w:rPr>
            </w:pPr>
            <w:r>
              <w:rPr>
                <w:sz w:val="24"/>
              </w:rPr>
              <w:t xml:space="preserve"> </w:t>
            </w:r>
          </w:p>
        </w:tc>
      </w:tr>
    </w:tbl>
    <w:p>
      <w:pPr>
        <w:pStyle w:val="9"/>
        <w:spacing w:before="6"/>
        <w:rPr>
          <w:sz w:val="17"/>
        </w:rPr>
      </w:pPr>
    </w:p>
    <w:p>
      <w:pPr>
        <w:pStyle w:val="9"/>
        <w:spacing w:before="74"/>
        <w:rPr>
          <w:rFonts w:ascii="Times New Roman" w:eastAsia="Times New Roman"/>
        </w:rPr>
      </w:pPr>
      <w:r>
        <w:rPr>
          <w:spacing w:val="-4"/>
        </w:rPr>
        <w:t>表名：</w:t>
      </w:r>
      <w:r>
        <w:rPr>
          <w:rFonts w:ascii="Times New Roman" w:eastAsia="Times New Roman"/>
          <w:spacing w:val="-4"/>
        </w:rPr>
        <w:t>shape</w:t>
      </w:r>
    </w:p>
    <w:p>
      <w:pPr>
        <w:pStyle w:val="9"/>
        <w:spacing w:before="132" w:line="343" w:lineRule="auto"/>
        <w:ind w:right="1285"/>
        <w:rPr>
          <w:rFonts w:ascii="Times New Roman" w:eastAsia="Times New Roman"/>
        </w:rPr>
      </w:pPr>
      <w:r>
        <w:rPr>
          <w:spacing w:val="-9"/>
        </w:rPr>
        <w:t>元组：</w:t>
      </w:r>
      <w:r>
        <w:rPr>
          <w:rFonts w:ascii="Times New Roman" w:eastAsia="Times New Roman"/>
          <w:spacing w:val="-9"/>
        </w:rPr>
        <w:t>ID</w:t>
      </w:r>
      <w:r>
        <w:rPr>
          <w:rFonts w:ascii="Times New Roman" w:eastAsia="Times New Roman"/>
          <w:spacing w:val="-8"/>
        </w:rPr>
        <w:t xml:space="preserve"> </w:t>
      </w:r>
      <w:r>
        <w:rPr>
          <w:spacing w:val="-9"/>
        </w:rPr>
        <w:t>，</w:t>
      </w:r>
      <w:r>
        <w:rPr>
          <w:rFonts w:ascii="Times New Roman" w:eastAsia="Times New Roman"/>
          <w:spacing w:val="-9"/>
        </w:rPr>
        <w:t>Name</w:t>
      </w:r>
      <w:r>
        <w:rPr>
          <w:spacing w:val="-9"/>
        </w:rPr>
        <w:t xml:space="preserve">， </w:t>
      </w:r>
      <w:r>
        <w:rPr>
          <w:rFonts w:ascii="Times New Roman" w:eastAsia="Times New Roman"/>
          <w:spacing w:val="-9"/>
        </w:rPr>
        <w:t>Shape1</w:t>
      </w:r>
      <w:r>
        <w:rPr>
          <w:spacing w:val="-9"/>
        </w:rPr>
        <w:t>，</w:t>
      </w:r>
      <w:r>
        <w:rPr>
          <w:rFonts w:ascii="Times New Roman" w:eastAsia="Times New Roman"/>
          <w:spacing w:val="-9"/>
        </w:rPr>
        <w:t>Shape0</w:t>
      </w:r>
      <w:r>
        <w:rPr>
          <w:spacing w:val="-9"/>
        </w:rPr>
        <w:t>，</w:t>
      </w:r>
      <w:r>
        <w:rPr>
          <w:rFonts w:ascii="Times New Roman" w:eastAsia="Times New Roman"/>
          <w:spacing w:val="-9"/>
        </w:rPr>
        <w:t>Shape2</w:t>
      </w:r>
      <w:r>
        <w:rPr>
          <w:spacing w:val="-9"/>
        </w:rPr>
        <w:t>，</w:t>
      </w:r>
      <w:r>
        <w:rPr>
          <w:rFonts w:ascii="Times New Roman" w:eastAsia="Times New Roman"/>
          <w:spacing w:val="-9"/>
        </w:rPr>
        <w:t>Shpae3</w:t>
      </w:r>
      <w:r>
        <w:rPr>
          <w:spacing w:val="-9"/>
        </w:rPr>
        <w:t>，</w:t>
      </w:r>
      <w:r>
        <w:rPr>
          <w:rFonts w:ascii="Times New Roman" w:eastAsia="Times New Roman"/>
          <w:spacing w:val="-9"/>
        </w:rPr>
        <w:t>Shape4</w:t>
      </w:r>
      <w:r>
        <w:rPr>
          <w:spacing w:val="-9"/>
        </w:rPr>
        <w:t>，</w:t>
      </w:r>
      <w:r>
        <w:rPr>
          <w:rFonts w:ascii="Times New Roman" w:eastAsia="Times New Roman"/>
          <w:spacing w:val="-9"/>
        </w:rPr>
        <w:t>Shape5</w:t>
      </w:r>
      <w:r>
        <w:rPr>
          <w:spacing w:val="-9"/>
        </w:rPr>
        <w:t>，</w:t>
      </w:r>
      <w:r>
        <w:rPr>
          <w:rFonts w:ascii="Times New Roman" w:eastAsia="Times New Roman"/>
          <w:spacing w:val="-9"/>
        </w:rPr>
        <w:t>Shape6</w:t>
      </w:r>
      <w:r>
        <w:rPr>
          <w:spacing w:val="-9"/>
        </w:rPr>
        <w:t>，</w:t>
      </w:r>
      <w:r>
        <w:rPr>
          <w:spacing w:val="-117"/>
        </w:rPr>
        <w:t xml:space="preserve"> </w:t>
      </w:r>
      <w:r>
        <w:rPr>
          <w:rFonts w:ascii="Times New Roman" w:eastAsia="Times New Roman"/>
        </w:rPr>
        <w:t>Shape7</w:t>
      </w:r>
      <w:r>
        <w:rPr>
          <w:spacing w:val="-7"/>
        </w:rPr>
        <w:t xml:space="preserve">， </w:t>
      </w:r>
      <w:r>
        <w:rPr>
          <w:rFonts w:ascii="Times New Roman" w:eastAsia="Times New Roman"/>
        </w:rPr>
        <w:t>Path</w:t>
      </w:r>
    </w:p>
    <w:p>
      <w:pPr>
        <w:pStyle w:val="9"/>
        <w:spacing w:before="1" w:line="343" w:lineRule="auto"/>
        <w:ind w:right="7495"/>
      </w:pPr>
      <w:r>
        <w:rPr>
          <w:rFonts w:ascii="Times New Roman" w:eastAsia="Times New Roman"/>
          <w:spacing w:val="-5"/>
        </w:rPr>
        <w:t>ID</w:t>
      </w:r>
      <w:r>
        <w:rPr>
          <w:spacing w:val="-5"/>
        </w:rPr>
        <w:t>：数据库里的编号</w:t>
      </w:r>
      <w:r>
        <w:rPr>
          <w:rFonts w:ascii="Times New Roman" w:eastAsia="Times New Roman"/>
        </w:rPr>
        <w:t>Name</w:t>
      </w:r>
      <w:r>
        <w:t>图像名称</w:t>
      </w:r>
    </w:p>
    <w:p>
      <w:pPr>
        <w:pStyle w:val="9"/>
        <w:spacing w:line="345" w:lineRule="auto"/>
        <w:ind w:right="1404"/>
      </w:pPr>
      <w:r>
        <w:rPr>
          <w:rFonts w:ascii="Times New Roman" w:eastAsia="Times New Roman"/>
          <w:spacing w:val="-6"/>
        </w:rPr>
        <w:t>Shape0</w:t>
      </w:r>
      <w:r>
        <w:rPr>
          <w:spacing w:val="-6"/>
        </w:rPr>
        <w:t>，</w:t>
      </w:r>
      <w:r>
        <w:rPr>
          <w:rFonts w:ascii="Times New Roman" w:eastAsia="Times New Roman"/>
          <w:spacing w:val="-6"/>
        </w:rPr>
        <w:t>Shape1</w:t>
      </w:r>
      <w:r>
        <w:rPr>
          <w:spacing w:val="-6"/>
        </w:rPr>
        <w:t>，</w:t>
      </w:r>
      <w:r>
        <w:rPr>
          <w:rFonts w:ascii="Times New Roman" w:eastAsia="Times New Roman"/>
          <w:spacing w:val="-6"/>
        </w:rPr>
        <w:t>Shape2</w:t>
      </w:r>
      <w:r>
        <w:rPr>
          <w:spacing w:val="-6"/>
        </w:rPr>
        <w:t>，</w:t>
      </w:r>
      <w:r>
        <w:rPr>
          <w:rFonts w:ascii="Times New Roman" w:eastAsia="Times New Roman"/>
          <w:spacing w:val="-6"/>
        </w:rPr>
        <w:t>Shpae3</w:t>
      </w:r>
      <w:r>
        <w:rPr>
          <w:spacing w:val="-6"/>
        </w:rPr>
        <w:t>，</w:t>
      </w:r>
      <w:r>
        <w:rPr>
          <w:rFonts w:ascii="Times New Roman" w:eastAsia="Times New Roman"/>
          <w:spacing w:val="-6"/>
        </w:rPr>
        <w:t>Shape4</w:t>
      </w:r>
      <w:r>
        <w:rPr>
          <w:spacing w:val="-6"/>
        </w:rPr>
        <w:t>，</w:t>
      </w:r>
      <w:r>
        <w:rPr>
          <w:rFonts w:ascii="Times New Roman" w:eastAsia="Times New Roman"/>
          <w:spacing w:val="-6"/>
        </w:rPr>
        <w:t>Shape5</w:t>
      </w:r>
      <w:r>
        <w:rPr>
          <w:spacing w:val="-6"/>
        </w:rPr>
        <w:t>，</w:t>
      </w:r>
      <w:r>
        <w:rPr>
          <w:rFonts w:ascii="Times New Roman" w:eastAsia="Times New Roman"/>
          <w:spacing w:val="-6"/>
        </w:rPr>
        <w:t>Shape6</w:t>
      </w:r>
      <w:r>
        <w:rPr>
          <w:spacing w:val="-6"/>
        </w:rPr>
        <w:t>，</w:t>
      </w:r>
      <w:r>
        <w:rPr>
          <w:rFonts w:ascii="Times New Roman" w:eastAsia="Times New Roman"/>
          <w:spacing w:val="-6"/>
        </w:rPr>
        <w:t>Shape7</w:t>
      </w:r>
      <w:r>
        <w:rPr>
          <w:spacing w:val="-6"/>
        </w:rPr>
        <w:t>：分别为图</w:t>
      </w:r>
      <w:r>
        <w:rPr>
          <w:spacing w:val="-24"/>
        </w:rPr>
        <w:t xml:space="preserve">像的 </w:t>
      </w:r>
      <w:r>
        <w:rPr>
          <w:rFonts w:ascii="Times New Roman" w:eastAsia="Times New Roman"/>
        </w:rPr>
        <w:t>7</w:t>
      </w:r>
      <w:r>
        <w:rPr>
          <w:rFonts w:ascii="Times New Roman" w:eastAsia="Times New Roman"/>
          <w:spacing w:val="-5"/>
        </w:rPr>
        <w:t xml:space="preserve"> </w:t>
      </w:r>
      <w:r>
        <w:rPr>
          <w:spacing w:val="-35"/>
        </w:rPr>
        <w:t xml:space="preserve">个 </w:t>
      </w:r>
      <w:r>
        <w:rPr>
          <w:rFonts w:ascii="Times New Roman" w:eastAsia="Times New Roman"/>
        </w:rPr>
        <w:t>Hu</w:t>
      </w:r>
      <w:r>
        <w:rPr>
          <w:rFonts w:ascii="Times New Roman" w:eastAsia="Times New Roman"/>
          <w:spacing w:val="-5"/>
        </w:rPr>
        <w:t xml:space="preserve"> </w:t>
      </w:r>
      <w:r>
        <w:t>不变矩和离心率</w:t>
      </w:r>
    </w:p>
    <w:p>
      <w:pPr>
        <w:pStyle w:val="9"/>
        <w:spacing w:line="303" w:lineRule="exact"/>
      </w:pPr>
      <w:r>
        <w:rPr>
          <w:rFonts w:ascii="Times New Roman" w:eastAsia="Times New Roman"/>
          <w:spacing w:val="-1"/>
        </w:rPr>
        <w:t>Path</w:t>
      </w:r>
      <w:r>
        <w:rPr>
          <w:spacing w:val="-1"/>
        </w:rPr>
        <w:t>：储存图像的位置</w:t>
      </w:r>
    </w:p>
    <w:p>
      <w:pPr>
        <w:pStyle w:val="9"/>
        <w:spacing w:before="9"/>
        <w:rPr>
          <w:sz w:val="38"/>
        </w:rPr>
      </w:pPr>
    </w:p>
    <w:p>
      <w:pPr>
        <w:pStyle w:val="5"/>
        <w:numPr>
          <w:ilvl w:val="1"/>
          <w:numId w:val="7"/>
        </w:numPr>
        <w:tabs>
          <w:tab w:val="left" w:pos="840"/>
        </w:tabs>
        <w:spacing w:before="0" w:after="0" w:line="240" w:lineRule="auto"/>
        <w:ind w:left="839" w:right="0" w:hanging="606"/>
        <w:jc w:val="left"/>
      </w:pPr>
      <w:bookmarkStart w:id="40" w:name="_bookmark21"/>
      <w:bookmarkEnd w:id="40"/>
      <w:bookmarkStart w:id="41" w:name="_bookmark21"/>
      <w:bookmarkEnd w:id="41"/>
      <w:r>
        <w:rPr>
          <w:w w:val="95"/>
        </w:rPr>
        <w:t>Java</w:t>
      </w:r>
      <w:r>
        <w:rPr>
          <w:spacing w:val="105"/>
        </w:rPr>
        <w:t xml:space="preserve"> </w:t>
      </w:r>
      <w:r>
        <w:rPr>
          <w:w w:val="95"/>
        </w:rPr>
        <w:t>包与类的设计</w:t>
      </w:r>
    </w:p>
    <w:p>
      <w:pPr>
        <w:pStyle w:val="6"/>
        <w:spacing w:before="122"/>
        <w:rPr>
          <w:spacing w:val="-30"/>
          <w:w w:val="95"/>
        </w:rPr>
      </w:pPr>
      <w:r>
        <w:rPr>
          <w:w w:val="95"/>
        </w:rPr>
        <w:t>database</w:t>
      </w:r>
      <w:r>
        <w:rPr>
          <w:spacing w:val="-30"/>
          <w:w w:val="95"/>
        </w:rPr>
        <w:t xml:space="preserve"> 包</w:t>
      </w:r>
    </w:p>
    <w:p/>
    <w:p>
      <w:pPr>
        <w:pStyle w:val="6"/>
        <w:spacing w:before="92"/>
        <w:rPr>
          <w:spacing w:val="-1"/>
        </w:rPr>
      </w:pPr>
      <w:r>
        <w:rPr>
          <w:spacing w:val="-28"/>
        </w:rPr>
        <w:t xml:space="preserve">类 </w:t>
      </w:r>
      <w:r>
        <w:rPr>
          <w:rFonts w:ascii="Times New Roman" w:eastAsia="Times New Roman"/>
          <w:spacing w:val="-1"/>
        </w:rPr>
        <w:t>JDBCUtil.java</w:t>
      </w:r>
      <w:r>
        <w:rPr>
          <w:spacing w:val="-1"/>
        </w:rPr>
        <w:t>，作用为连接数据库、关闭流等；</w:t>
      </w:r>
    </w:p>
    <w:p>
      <w:pPr>
        <w:pStyle w:val="6"/>
        <w:spacing w:before="92"/>
        <w:rPr>
          <w:w w:val="100"/>
        </w:rPr>
      </w:pPr>
      <w:r>
        <w:rPr>
          <w:w w:val="69"/>
        </w:rPr>
        <w:t>filePr</w:t>
      </w:r>
      <w:r>
        <w:rPr>
          <w:w w:val="80"/>
        </w:rPr>
        <w:t>e</w:t>
      </w:r>
      <w:r>
        <w:rPr>
          <w:spacing w:val="-2"/>
          <w:w w:val="80"/>
        </w:rPr>
        <w:t>t</w:t>
      </w:r>
      <w:r>
        <w:rPr>
          <w:w w:val="66"/>
        </w:rPr>
        <w:t>r</w:t>
      </w:r>
      <w:r>
        <w:rPr>
          <w:w w:val="86"/>
        </w:rPr>
        <w:t>eat</w:t>
      </w:r>
      <w:r>
        <w:rPr>
          <w:w w:val="133"/>
        </w:rPr>
        <w:t>m</w:t>
      </w:r>
      <w:r>
        <w:rPr>
          <w:spacing w:val="-4"/>
          <w:w w:val="133"/>
        </w:rPr>
        <w:t>e</w:t>
      </w:r>
      <w:r>
        <w:rPr>
          <w:w w:val="107"/>
        </w:rPr>
        <w:t>n</w:t>
      </w:r>
      <w:r>
        <w:rPr>
          <w:w w:val="59"/>
        </w:rPr>
        <w:t>t</w:t>
      </w:r>
      <w:r>
        <w:rPr>
          <w:spacing w:val="-69"/>
        </w:rPr>
        <w:t xml:space="preserve"> </w:t>
      </w:r>
      <w:r>
        <w:rPr>
          <w:w w:val="100"/>
        </w:rPr>
        <w:t>包</w:t>
      </w:r>
    </w:p>
    <w:p/>
    <w:p>
      <w:pPr>
        <w:pStyle w:val="9"/>
        <w:ind w:left="654"/>
        <w:rPr>
          <w:rFonts w:ascii="Times New Roman" w:eastAsia="Times New Roman"/>
        </w:rPr>
      </w:pPr>
      <w:r>
        <w:rPr>
          <w:spacing w:val="-30"/>
        </w:rPr>
        <w:t xml:space="preserve">类 </w:t>
      </w:r>
      <w:r>
        <w:rPr>
          <w:rFonts w:ascii="Times New Roman" w:eastAsia="Times New Roman"/>
          <w:spacing w:val="-1"/>
        </w:rPr>
        <w:t>FileNewName.java</w:t>
      </w:r>
      <w:r>
        <w:rPr>
          <w:rFonts w:ascii="Times New Roman" w:eastAsia="Times New Roman"/>
          <w:spacing w:val="3"/>
        </w:rPr>
        <w:t xml:space="preserve"> </w:t>
      </w:r>
      <w:r>
        <w:rPr>
          <w:spacing w:val="-18"/>
        </w:rPr>
        <w:t xml:space="preserve">用于预处理，将一类图像的名字统一化；类 </w:t>
      </w:r>
      <w:r>
        <w:rPr>
          <w:rFonts w:ascii="Times New Roman" w:eastAsia="Times New Roman"/>
        </w:rPr>
        <w:t>FileGetPath.java</w:t>
      </w:r>
    </w:p>
    <w:p>
      <w:pPr>
        <w:pStyle w:val="9"/>
        <w:spacing w:before="67"/>
        <w:ind w:left="234"/>
      </w:pPr>
      <w:r>
        <w:rPr>
          <w:spacing w:val="-4"/>
        </w:rPr>
        <w:t xml:space="preserve">可以得到一个文件夹之下的所有文件的路径，主要用于输出 </w:t>
      </w:r>
      <w:r>
        <w:rPr>
          <w:rFonts w:ascii="Times New Roman" w:eastAsia="Times New Roman"/>
        </w:rPr>
        <w:t>Path.txt</w:t>
      </w:r>
      <w:r>
        <w:rPr>
          <w:rFonts w:ascii="Times New Roman" w:eastAsia="Times New Roman"/>
          <w:spacing w:val="-1"/>
        </w:rPr>
        <w:t xml:space="preserve"> </w:t>
      </w:r>
      <w:r>
        <w:t>文件；</w:t>
      </w:r>
    </w:p>
    <w:p>
      <w:pPr>
        <w:pStyle w:val="9"/>
        <w:spacing w:before="67"/>
        <w:ind w:left="234"/>
      </w:pPr>
    </w:p>
    <w:p>
      <w:pPr>
        <w:pStyle w:val="6"/>
        <w:spacing w:before="174"/>
        <w:rPr>
          <w:w w:val="100"/>
        </w:rPr>
      </w:pPr>
      <w:r>
        <w:rPr>
          <w:w w:val="103"/>
        </w:rPr>
        <w:t>main</w:t>
      </w:r>
      <w:r>
        <w:rPr>
          <w:w w:val="126"/>
        </w:rPr>
        <w:t>A</w:t>
      </w:r>
      <w:r>
        <w:rPr>
          <w:spacing w:val="-3"/>
          <w:w w:val="41"/>
        </w:rPr>
        <w:t>l</w:t>
      </w:r>
      <w:r>
        <w:rPr>
          <w:spacing w:val="-2"/>
          <w:w w:val="112"/>
        </w:rPr>
        <w:t>g</w:t>
      </w:r>
      <w:r>
        <w:rPr>
          <w:w w:val="112"/>
        </w:rPr>
        <w:t>o</w:t>
      </w:r>
      <w:r>
        <w:rPr>
          <w:w w:val="66"/>
        </w:rPr>
        <w:t>r</w:t>
      </w:r>
      <w:r>
        <w:rPr>
          <w:spacing w:val="-1"/>
          <w:w w:val="50"/>
        </w:rPr>
        <w:t>i</w:t>
      </w:r>
      <w:r>
        <w:rPr>
          <w:spacing w:val="-2"/>
          <w:w w:val="50"/>
        </w:rPr>
        <w:t>t</w:t>
      </w:r>
      <w:r>
        <w:rPr>
          <w:w w:val="107"/>
        </w:rPr>
        <w:t>h</w:t>
      </w:r>
      <w:r>
        <w:rPr>
          <w:w w:val="164"/>
        </w:rPr>
        <w:t>m</w:t>
      </w:r>
      <w:r>
        <w:rPr>
          <w:spacing w:val="-70"/>
        </w:rPr>
        <w:t xml:space="preserve"> </w:t>
      </w:r>
      <w:r>
        <w:rPr>
          <w:w w:val="100"/>
        </w:rPr>
        <w:t>包</w:t>
      </w:r>
    </w:p>
    <w:p/>
    <w:p>
      <w:pPr>
        <w:pStyle w:val="9"/>
        <w:ind w:left="234"/>
      </w:pPr>
      <w:r>
        <w:rPr>
          <w:spacing w:val="-1"/>
        </w:rPr>
        <w:t>主要的算法实现包，有如下类：</w:t>
      </w:r>
    </w:p>
    <w:p>
      <w:pPr>
        <w:pStyle w:val="9"/>
        <w:spacing w:before="185"/>
        <w:ind w:left="654"/>
      </w:pPr>
      <w:r>
        <w:rPr>
          <w:spacing w:val="-30"/>
        </w:rPr>
        <w:t xml:space="preserve">类 </w:t>
      </w:r>
      <w:r>
        <w:rPr>
          <w:rFonts w:ascii="Times New Roman" w:eastAsia="Times New Roman"/>
          <w:spacing w:val="-1"/>
        </w:rPr>
        <w:t>Gray.java</w:t>
      </w:r>
      <w:r>
        <w:rPr>
          <w:rFonts w:ascii="Times New Roman" w:eastAsia="Times New Roman"/>
          <w:spacing w:val="3"/>
        </w:rPr>
        <w:t xml:space="preserve"> </w:t>
      </w:r>
      <w:r>
        <w:t>用于图片灰度化处理，主要代码如下：</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rgb = reader.getRGB(i, j);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grey = (</w:t>
      </w:r>
      <w:r>
        <w:rPr>
          <w:rFonts w:hint="default" w:ascii="Consolas" w:hAnsi="Consolas" w:eastAsia="Consolas" w:cs="Consolas"/>
          <w:b/>
          <w:bCs/>
          <w:i w:val="0"/>
          <w:iCs w:val="0"/>
          <w:caps w:val="0"/>
          <w:color w:val="006699"/>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i w:val="0"/>
          <w:iCs w:val="0"/>
          <w:caps w:val="0"/>
          <w:color w:val="C00000"/>
          <w:spacing w:val="0"/>
          <w:sz w:val="18"/>
          <w:szCs w:val="18"/>
          <w:shd w:val="clear" w:fill="F8F8F8"/>
        </w:rPr>
        <w:t>0.3</w:t>
      </w:r>
      <w:r>
        <w:rPr>
          <w:rFonts w:hint="default" w:ascii="Consolas" w:hAnsi="Consolas" w:eastAsia="Consolas" w:cs="Consolas"/>
          <w:i w:val="0"/>
          <w:iCs w:val="0"/>
          <w:caps w:val="0"/>
          <w:color w:val="000000"/>
          <w:spacing w:val="0"/>
          <w:sz w:val="18"/>
          <w:szCs w:val="18"/>
          <w:shd w:val="clear" w:fill="F8F8F8"/>
        </w:rPr>
        <w:t> * ((rgb &amp; </w:t>
      </w:r>
      <w:r>
        <w:rPr>
          <w:rFonts w:hint="default" w:ascii="Consolas" w:hAnsi="Consolas" w:eastAsia="Consolas" w:cs="Consolas"/>
          <w:i w:val="0"/>
          <w:iCs w:val="0"/>
          <w:caps w:val="0"/>
          <w:color w:val="C00000"/>
          <w:spacing w:val="0"/>
          <w:sz w:val="18"/>
          <w:szCs w:val="18"/>
          <w:shd w:val="clear" w:fill="F8F8F8"/>
        </w:rPr>
        <w:t>0xff0000</w:t>
      </w:r>
      <w:r>
        <w:rPr>
          <w:rFonts w:hint="default" w:ascii="Consolas" w:hAnsi="Consolas" w:eastAsia="Consolas" w:cs="Consolas"/>
          <w:i w:val="0"/>
          <w:iCs w:val="0"/>
          <w:caps w:val="0"/>
          <w:color w:val="000000"/>
          <w:spacing w:val="0"/>
          <w:sz w:val="18"/>
          <w:szCs w:val="18"/>
          <w:shd w:val="clear" w:fill="F8F8F8"/>
        </w:rPr>
        <w:t>) &gt;&gt; </w:t>
      </w:r>
      <w:r>
        <w:rPr>
          <w:rFonts w:hint="default" w:ascii="Consolas" w:hAnsi="Consolas" w:eastAsia="Consolas" w:cs="Consolas"/>
          <w:i w:val="0"/>
          <w:iCs w:val="0"/>
          <w:caps w:val="0"/>
          <w:color w:val="C00000"/>
          <w:spacing w:val="0"/>
          <w:sz w:val="18"/>
          <w:szCs w:val="18"/>
          <w:shd w:val="clear" w:fill="F8F8F8"/>
        </w:rPr>
        <w:t>16</w:t>
      </w:r>
      <w:r>
        <w:rPr>
          <w:rFonts w:hint="default" w:ascii="Consolas" w:hAnsi="Consolas" w:eastAsia="Consolas" w:cs="Consolas"/>
          <w:i w:val="0"/>
          <w:iCs w:val="0"/>
          <w:caps w:val="0"/>
          <w:color w:val="000000"/>
          <w:spacing w:val="0"/>
          <w:sz w:val="18"/>
          <w:szCs w:val="18"/>
          <w:shd w:val="clear" w:fill="F8F8F8"/>
        </w:rPr>
        <w:t>) + </w:t>
      </w:r>
      <w:r>
        <w:rPr>
          <w:rFonts w:hint="default" w:ascii="Consolas" w:hAnsi="Consolas" w:eastAsia="Consolas" w:cs="Consolas"/>
          <w:i w:val="0"/>
          <w:iCs w:val="0"/>
          <w:caps w:val="0"/>
          <w:color w:val="C00000"/>
          <w:spacing w:val="0"/>
          <w:sz w:val="18"/>
          <w:szCs w:val="18"/>
          <w:shd w:val="clear" w:fill="F8F8F8"/>
        </w:rPr>
        <w:t>0.59</w:t>
      </w:r>
      <w:r>
        <w:rPr>
          <w:rFonts w:hint="default" w:ascii="Consolas" w:hAnsi="Consolas" w:eastAsia="Consolas" w:cs="Consolas"/>
          <w:i w:val="0"/>
          <w:iCs w:val="0"/>
          <w:caps w:val="0"/>
          <w:color w:val="000000"/>
          <w:spacing w:val="0"/>
          <w:sz w:val="18"/>
          <w:szCs w:val="18"/>
          <w:shd w:val="clear" w:fill="F8F8F8"/>
        </w:rPr>
        <w:t> * ((rgb &amp; </w:t>
      </w:r>
      <w:r>
        <w:rPr>
          <w:rFonts w:hint="default" w:ascii="Consolas" w:hAnsi="Consolas" w:eastAsia="Consolas" w:cs="Consolas"/>
          <w:i w:val="0"/>
          <w:iCs w:val="0"/>
          <w:caps w:val="0"/>
          <w:color w:val="C00000"/>
          <w:spacing w:val="0"/>
          <w:sz w:val="18"/>
          <w:szCs w:val="18"/>
          <w:shd w:val="clear" w:fill="F8F8F8"/>
        </w:rPr>
        <w:t>0xff00</w:t>
      </w:r>
      <w:r>
        <w:rPr>
          <w:rFonts w:hint="default" w:ascii="Consolas" w:hAnsi="Consolas" w:eastAsia="Consolas" w:cs="Consolas"/>
          <w:i w:val="0"/>
          <w:iCs w:val="0"/>
          <w:caps w:val="0"/>
          <w:color w:val="000000"/>
          <w:spacing w:val="0"/>
          <w:sz w:val="18"/>
          <w:szCs w:val="18"/>
          <w:shd w:val="clear" w:fill="F8F8F8"/>
        </w:rPr>
        <w:t>) &gt;&gt; </w:t>
      </w:r>
      <w:r>
        <w:rPr>
          <w:rFonts w:hint="default" w:ascii="Consolas" w:hAnsi="Consolas" w:eastAsia="Consolas" w:cs="Consolas"/>
          <w:i w:val="0"/>
          <w:iCs w:val="0"/>
          <w:caps w:val="0"/>
          <w:color w:val="C00000"/>
          <w:spacing w:val="0"/>
          <w:sz w:val="18"/>
          <w:szCs w:val="18"/>
          <w:shd w:val="clear" w:fill="F8F8F8"/>
        </w:rPr>
        <w:t>8</w:t>
      </w:r>
      <w:r>
        <w:rPr>
          <w:rFonts w:hint="default" w:ascii="Consolas" w:hAnsi="Consolas" w:eastAsia="Consolas" w:cs="Consolas"/>
          <w:i w:val="0"/>
          <w:iCs w:val="0"/>
          <w:caps w:val="0"/>
          <w:color w:val="000000"/>
          <w:spacing w:val="0"/>
          <w:sz w:val="18"/>
          <w:szCs w:val="18"/>
          <w:shd w:val="clear" w:fill="F8F8F8"/>
        </w:rPr>
        <w:t>)) + </w:t>
      </w:r>
      <w:r>
        <w:rPr>
          <w:rFonts w:hint="default" w:ascii="Consolas" w:hAnsi="Consolas" w:eastAsia="Consolas" w:cs="Consolas"/>
          <w:i w:val="0"/>
          <w:iCs w:val="0"/>
          <w:caps w:val="0"/>
          <w:color w:val="C00000"/>
          <w:spacing w:val="0"/>
          <w:sz w:val="18"/>
          <w:szCs w:val="18"/>
          <w:shd w:val="clear" w:fill="F8F8F8"/>
        </w:rPr>
        <w:t>0.11</w:t>
      </w:r>
      <w:r>
        <w:rPr>
          <w:rFonts w:hint="default" w:ascii="Consolas" w:hAnsi="Consolas" w:eastAsia="Consolas" w:cs="Consolas"/>
          <w:i w:val="0"/>
          <w:iCs w:val="0"/>
          <w:caps w:val="0"/>
          <w:color w:val="000000"/>
          <w:spacing w:val="0"/>
          <w:sz w:val="18"/>
          <w:szCs w:val="18"/>
          <w:shd w:val="clear" w:fill="F8F8F8"/>
        </w:rPr>
        <w:t> * ((rgb &amp; </w:t>
      </w:r>
      <w:r>
        <w:rPr>
          <w:rFonts w:hint="default" w:ascii="Consolas" w:hAnsi="Consolas" w:eastAsia="Consolas" w:cs="Consolas"/>
          <w:i w:val="0"/>
          <w:iCs w:val="0"/>
          <w:caps w:val="0"/>
          <w:color w:val="C00000"/>
          <w:spacing w:val="0"/>
          <w:sz w:val="18"/>
          <w:szCs w:val="18"/>
          <w:shd w:val="clear" w:fill="F8F8F8"/>
        </w:rPr>
        <w:t>0xff</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rgb = </w:t>
      </w:r>
      <w:r>
        <w:rPr>
          <w:rFonts w:hint="default" w:ascii="Consolas" w:hAnsi="Consolas" w:eastAsia="Consolas" w:cs="Consolas"/>
          <w:i w:val="0"/>
          <w:iCs w:val="0"/>
          <w:caps w:val="0"/>
          <w:color w:val="C00000"/>
          <w:spacing w:val="0"/>
          <w:sz w:val="18"/>
          <w:szCs w:val="18"/>
          <w:shd w:val="clear" w:fill="FFFFFF"/>
        </w:rPr>
        <w:t>255</w:t>
      </w:r>
      <w:r>
        <w:rPr>
          <w:rFonts w:hint="default" w:ascii="Consolas" w:hAnsi="Consolas" w:eastAsia="Consolas" w:cs="Consolas"/>
          <w:i w:val="0"/>
          <w:iCs w:val="0"/>
          <w:caps w:val="0"/>
          <w:color w:val="000000"/>
          <w:spacing w:val="0"/>
          <w:sz w:val="18"/>
          <w:szCs w:val="18"/>
          <w:shd w:val="clear" w:fill="FFFFFF"/>
        </w:rPr>
        <w:t> &lt;&lt; </w:t>
      </w:r>
      <w:r>
        <w:rPr>
          <w:rFonts w:hint="default" w:ascii="Consolas" w:hAnsi="Consolas" w:eastAsia="Consolas" w:cs="Consolas"/>
          <w:i w:val="0"/>
          <w:iCs w:val="0"/>
          <w:caps w:val="0"/>
          <w:color w:val="C00000"/>
          <w:spacing w:val="0"/>
          <w:sz w:val="18"/>
          <w:szCs w:val="18"/>
          <w:shd w:val="clear" w:fill="FFFFFF"/>
        </w:rPr>
        <w:t>24</w:t>
      </w:r>
      <w:r>
        <w:rPr>
          <w:rFonts w:hint="default" w:ascii="Consolas" w:hAnsi="Consolas" w:eastAsia="Consolas" w:cs="Consolas"/>
          <w:i w:val="0"/>
          <w:iCs w:val="0"/>
          <w:caps w:val="0"/>
          <w:color w:val="000000"/>
          <w:spacing w:val="0"/>
          <w:sz w:val="18"/>
          <w:szCs w:val="18"/>
          <w:shd w:val="clear" w:fill="FFFFFF"/>
        </w:rPr>
        <w:t> | grey &lt;&lt; </w:t>
      </w:r>
      <w:r>
        <w:rPr>
          <w:rFonts w:hint="default" w:ascii="Consolas" w:hAnsi="Consolas" w:eastAsia="Consolas" w:cs="Consolas"/>
          <w:i w:val="0"/>
          <w:iCs w:val="0"/>
          <w:caps w:val="0"/>
          <w:color w:val="C00000"/>
          <w:spacing w:val="0"/>
          <w:sz w:val="18"/>
          <w:szCs w:val="18"/>
          <w:shd w:val="clear" w:fill="FFFFFF"/>
        </w:rPr>
        <w:t>16</w:t>
      </w:r>
      <w:r>
        <w:rPr>
          <w:rFonts w:hint="default" w:ascii="Consolas" w:hAnsi="Consolas" w:eastAsia="Consolas" w:cs="Consolas"/>
          <w:i w:val="0"/>
          <w:iCs w:val="0"/>
          <w:caps w:val="0"/>
          <w:color w:val="000000"/>
          <w:spacing w:val="0"/>
          <w:sz w:val="18"/>
          <w:szCs w:val="18"/>
          <w:shd w:val="clear" w:fill="FFFFFF"/>
        </w:rPr>
        <w:t> | grey &lt;&lt; </w:t>
      </w:r>
      <w:r>
        <w:rPr>
          <w:rFonts w:hint="default" w:ascii="Consolas" w:hAnsi="Consolas" w:eastAsia="Consolas" w:cs="Consolas"/>
          <w:i w:val="0"/>
          <w:iCs w:val="0"/>
          <w:caps w:val="0"/>
          <w:color w:val="C00000"/>
          <w:spacing w:val="0"/>
          <w:sz w:val="18"/>
          <w:szCs w:val="18"/>
          <w:shd w:val="clear" w:fill="FFFFFF"/>
        </w:rPr>
        <w:t>8</w:t>
      </w:r>
      <w:r>
        <w:rPr>
          <w:rFonts w:hint="default" w:ascii="Consolas" w:hAnsi="Consolas" w:eastAsia="Consolas" w:cs="Consolas"/>
          <w:i w:val="0"/>
          <w:iCs w:val="0"/>
          <w:caps w:val="0"/>
          <w:color w:val="000000"/>
          <w:spacing w:val="0"/>
          <w:sz w:val="18"/>
          <w:szCs w:val="18"/>
          <w:shd w:val="clear" w:fill="FFFFFF"/>
        </w:rPr>
        <w:t> | grey; grayImage.setRGB(i, j, rgb);  </w:t>
      </w:r>
    </w:p>
    <w:p>
      <w:pPr>
        <w:pStyle w:val="9"/>
        <w:spacing w:before="44" w:line="292" w:lineRule="auto"/>
        <w:ind w:left="234" w:right="1460" w:firstLine="419"/>
        <w:rPr>
          <w:spacing w:val="-30"/>
        </w:rPr>
      </w:pPr>
    </w:p>
    <w:p>
      <w:pPr>
        <w:pStyle w:val="9"/>
        <w:spacing w:before="44" w:line="292" w:lineRule="auto"/>
        <w:ind w:left="234" w:right="1460" w:firstLine="419"/>
      </w:pPr>
      <w:r>
        <w:rPr>
          <w:spacing w:val="-30"/>
        </w:rPr>
        <w:t xml:space="preserve">类 </w:t>
      </w:r>
      <w:r>
        <w:rPr>
          <w:rFonts w:ascii="Times New Roman" w:eastAsia="Times New Roman"/>
          <w:spacing w:val="-1"/>
        </w:rPr>
        <w:t>MedianFilter.java</w:t>
      </w:r>
      <w:r>
        <w:rPr>
          <w:rFonts w:ascii="Times New Roman" w:eastAsia="Times New Roman"/>
          <w:spacing w:val="1"/>
        </w:rPr>
        <w:t xml:space="preserve"> </w:t>
      </w:r>
      <w:r>
        <w:t>用于实现中值滤波，其中重载了方法，可以进行灰度化</w:t>
      </w:r>
      <w:r>
        <w:rPr>
          <w:rFonts w:ascii="Times New Roman" w:eastAsia="Times New Roman"/>
        </w:rPr>
        <w:t>+</w:t>
      </w:r>
      <w:r>
        <w:t>中值滤波。</w:t>
      </w:r>
    </w:p>
    <w:p>
      <w:pPr>
        <w:pStyle w:val="9"/>
        <w:spacing w:before="119" w:line="290" w:lineRule="auto"/>
        <w:ind w:left="234" w:right="1462" w:firstLine="419"/>
      </w:pPr>
      <w:r>
        <w:rPr>
          <w:spacing w:val="-30"/>
        </w:rPr>
        <w:t xml:space="preserve">类 </w:t>
      </w:r>
      <w:r>
        <w:rPr>
          <w:rFonts w:ascii="Times New Roman" w:eastAsia="Times New Roman"/>
        </w:rPr>
        <w:t>HistogramEqualization.java</w:t>
      </w:r>
      <w:r>
        <w:rPr>
          <w:rFonts w:ascii="Times New Roman" w:eastAsia="Times New Roman"/>
          <w:spacing w:val="-2"/>
        </w:rPr>
        <w:t xml:space="preserve"> </w:t>
      </w:r>
      <w:r>
        <w:rPr>
          <w:spacing w:val="-4"/>
        </w:rPr>
        <w:t xml:space="preserve">用于直方图均衡化，构造函数调用 </w:t>
      </w:r>
      <w:r>
        <w:rPr>
          <w:rFonts w:ascii="Times New Roman" w:eastAsia="Times New Roman"/>
        </w:rPr>
        <w:t>Gray</w:t>
      </w:r>
      <w:r>
        <w:rPr>
          <w:rFonts w:ascii="Times New Roman" w:eastAsia="Times New Roman"/>
          <w:spacing w:val="-5"/>
        </w:rPr>
        <w:t xml:space="preserve"> </w:t>
      </w:r>
      <w:r>
        <w:t>类进行灰度化，可以将均衡化的图片进行输出；</w:t>
      </w:r>
    </w:p>
    <w:p>
      <w:pPr>
        <w:pStyle w:val="9"/>
        <w:spacing w:before="123"/>
        <w:ind w:left="654"/>
      </w:pPr>
      <w:r>
        <w:rPr>
          <w:spacing w:val="-27"/>
        </w:rPr>
        <w:t xml:space="preserve">类 </w:t>
      </w:r>
      <w:r>
        <w:rPr>
          <w:rFonts w:ascii="Times New Roman" w:eastAsia="Times New Roman"/>
          <w:spacing w:val="-1"/>
        </w:rPr>
        <w:t>HistogramIntersecting.java</w:t>
      </w:r>
      <w:r>
        <w:rPr>
          <w:rFonts w:ascii="Times New Roman" w:eastAsia="Times New Roman"/>
          <w:spacing w:val="5"/>
        </w:rPr>
        <w:t xml:space="preserve"> </w:t>
      </w:r>
      <w:r>
        <w:t>用于实现直方图相交法，选择是否需要输出文件，</w:t>
      </w:r>
    </w:p>
    <w:p>
      <w:pPr>
        <w:pStyle w:val="9"/>
        <w:spacing w:before="186" w:line="290" w:lineRule="auto"/>
        <w:ind w:left="234" w:right="1412"/>
      </w:pPr>
      <w:r>
        <w:rPr>
          <w:spacing w:val="-6"/>
        </w:rPr>
        <w:t xml:space="preserve">将一类图像的名字统一化；类 </w:t>
      </w:r>
      <w:r>
        <w:rPr>
          <w:rFonts w:ascii="Times New Roman" w:eastAsia="Times New Roman"/>
          <w:spacing w:val="-1"/>
        </w:rPr>
        <w:t>FileGetPath.java</w:t>
      </w:r>
      <w:r>
        <w:rPr>
          <w:rFonts w:ascii="Times New Roman" w:eastAsia="Times New Roman"/>
          <w:spacing w:val="2"/>
        </w:rPr>
        <w:t xml:space="preserve"> </w:t>
      </w:r>
      <w:r>
        <w:t>可以得到一个文件夹之下的所有文件</w:t>
      </w:r>
      <w:r>
        <w:rPr>
          <w:spacing w:val="-7"/>
        </w:rPr>
        <w:t xml:space="preserve">的路径，主要用于输出 </w:t>
      </w:r>
      <w:r>
        <w:rPr>
          <w:rFonts w:ascii="Times New Roman" w:eastAsia="Times New Roman"/>
        </w:rPr>
        <w:t>Path.txt</w:t>
      </w:r>
      <w:r>
        <w:rPr>
          <w:rFonts w:ascii="Times New Roman" w:eastAsia="Times New Roman"/>
          <w:spacing w:val="1"/>
        </w:rPr>
        <w:t xml:space="preserve"> </w:t>
      </w:r>
      <w:r>
        <w:t>文件；</w:t>
      </w:r>
    </w:p>
    <w:p>
      <w:pPr>
        <w:pStyle w:val="9"/>
        <w:spacing w:before="123" w:line="290" w:lineRule="auto"/>
        <w:ind w:left="234" w:right="1568" w:firstLine="419"/>
      </w:pPr>
      <w:r>
        <w:rPr>
          <w:spacing w:val="-29"/>
        </w:rPr>
        <w:t xml:space="preserve">类 </w:t>
      </w:r>
      <w:r>
        <w:rPr>
          <w:rFonts w:ascii="Times New Roman" w:eastAsia="Times New Roman"/>
          <w:spacing w:val="-1"/>
        </w:rPr>
        <w:t>ColorHSICenterMoment.java</w:t>
      </w:r>
      <w:r>
        <w:rPr>
          <w:rFonts w:ascii="Times New Roman" w:eastAsia="Times New Roman"/>
          <w:spacing w:val="2"/>
        </w:rPr>
        <w:t xml:space="preserve"> </w:t>
      </w:r>
      <w:r>
        <w:rPr>
          <w:spacing w:val="-5"/>
        </w:rPr>
        <w:t xml:space="preserve">用于图像颜色特征提取中 </w:t>
      </w:r>
      <w:r>
        <w:rPr>
          <w:rFonts w:ascii="Times New Roman" w:eastAsia="Times New Roman"/>
        </w:rPr>
        <w:t>HIS</w:t>
      </w:r>
      <w:r>
        <w:rPr>
          <w:rFonts w:ascii="Times New Roman" w:eastAsia="Times New Roman"/>
          <w:spacing w:val="5"/>
        </w:rPr>
        <w:t xml:space="preserve"> </w:t>
      </w:r>
      <w:r>
        <w:t>中心距方法的实</w:t>
      </w:r>
      <w:r>
        <w:rPr>
          <w:spacing w:val="-11"/>
        </w:rPr>
        <w:t xml:space="preserve">现，共产生 </w:t>
      </w:r>
      <w:r>
        <w:rPr>
          <w:rFonts w:ascii="Times New Roman" w:eastAsia="Times New Roman"/>
          <w:spacing w:val="-1"/>
        </w:rPr>
        <w:t>9</w:t>
      </w:r>
      <w:r>
        <w:rPr>
          <w:rFonts w:ascii="Times New Roman" w:eastAsia="Times New Roman"/>
        </w:rPr>
        <w:t xml:space="preserve"> </w:t>
      </w:r>
      <w:r>
        <w:rPr>
          <w:spacing w:val="-5"/>
        </w:rPr>
        <w:t xml:space="preserve">个特征值，返回一个数组，计算方法为 </w:t>
      </w:r>
      <w:r>
        <w:rPr>
          <w:rFonts w:ascii="Times New Roman" w:eastAsia="Times New Roman"/>
        </w:rPr>
        <w:t xml:space="preserve">2.2.1 </w:t>
      </w:r>
      <w:r>
        <w:t>中介绍的公式与步骤；</w:t>
      </w:r>
    </w:p>
    <w:p>
      <w:pPr>
        <w:pStyle w:val="9"/>
        <w:spacing w:before="122"/>
        <w:ind w:left="654"/>
        <w:rPr>
          <w:rFonts w:ascii="Times New Roman" w:eastAsia="Times New Roman"/>
        </w:rPr>
      </w:pPr>
      <w:r>
        <w:rPr>
          <w:spacing w:val="-30"/>
        </w:rPr>
        <w:t xml:space="preserve">类 </w:t>
      </w:r>
      <w:r>
        <w:rPr>
          <w:rFonts w:ascii="Times New Roman" w:eastAsia="Times New Roman"/>
          <w:spacing w:val="-1"/>
        </w:rPr>
        <w:t>GLCM.java</w:t>
      </w:r>
      <w:r>
        <w:rPr>
          <w:rFonts w:ascii="Times New Roman" w:eastAsia="Times New Roman"/>
          <w:spacing w:val="2"/>
        </w:rPr>
        <w:t xml:space="preserve"> </w:t>
      </w:r>
      <w:r>
        <w:rPr>
          <w:spacing w:val="-3"/>
        </w:rPr>
        <w:t xml:space="preserve">用于图像纹理特征的提取中灰度共生矩阵方法的实现，共产生 </w:t>
      </w:r>
      <w:r>
        <w:rPr>
          <w:rFonts w:ascii="Times New Roman" w:eastAsia="Times New Roman"/>
        </w:rPr>
        <w:t>8</w:t>
      </w:r>
    </w:p>
    <w:p>
      <w:pPr>
        <w:pStyle w:val="9"/>
        <w:spacing w:before="67"/>
        <w:ind w:left="234"/>
      </w:pPr>
      <w:r>
        <w:rPr>
          <w:w w:val="95"/>
        </w:rPr>
        <w:t>个特征值，返回一个数组，计算方法为</w:t>
      </w:r>
      <w:r>
        <w:rPr>
          <w:spacing w:val="113"/>
        </w:rPr>
        <w:t xml:space="preserve"> </w:t>
      </w:r>
      <w:r>
        <w:rPr>
          <w:rFonts w:ascii="Times New Roman" w:eastAsia="Times New Roman"/>
          <w:w w:val="95"/>
        </w:rPr>
        <w:t>2.3.1</w:t>
      </w:r>
      <w:r>
        <w:rPr>
          <w:rFonts w:ascii="Times New Roman" w:eastAsia="Times New Roman"/>
          <w:spacing w:val="56"/>
        </w:rPr>
        <w:t xml:space="preserve">  </w:t>
      </w:r>
      <w:r>
        <w:rPr>
          <w:w w:val="95"/>
        </w:rPr>
        <w:t>中介绍的公式与步骤；</w:t>
      </w:r>
    </w:p>
    <w:p>
      <w:pPr>
        <w:pStyle w:val="9"/>
        <w:spacing w:before="184" w:line="292" w:lineRule="auto"/>
        <w:ind w:left="234" w:right="1294" w:firstLine="419"/>
      </w:pPr>
      <w:r>
        <w:rPr>
          <w:spacing w:val="-31"/>
        </w:rPr>
        <w:t xml:space="preserve">类 </w:t>
      </w:r>
      <w:r>
        <w:rPr>
          <w:rFonts w:ascii="Times New Roman" w:eastAsia="Times New Roman"/>
        </w:rPr>
        <w:t>EdgeDetector.java</w:t>
      </w:r>
      <w:r>
        <w:rPr>
          <w:rFonts w:ascii="Times New Roman" w:eastAsia="Times New Roman"/>
          <w:spacing w:val="-2"/>
        </w:rPr>
        <w:t xml:space="preserve"> </w:t>
      </w:r>
      <w:r>
        <w:rPr>
          <w:spacing w:val="-14"/>
        </w:rPr>
        <w:t xml:space="preserve">用于得到边缘图像，共产生 </w:t>
      </w:r>
      <w:r>
        <w:rPr>
          <w:rFonts w:ascii="Times New Roman" w:eastAsia="Times New Roman"/>
        </w:rPr>
        <w:t xml:space="preserve">8 </w:t>
      </w:r>
      <w:r>
        <w:rPr>
          <w:spacing w:val="-20"/>
        </w:rPr>
        <w:t xml:space="preserve">个特征值，使用了 </w:t>
      </w:r>
      <w:r>
        <w:rPr>
          <w:rFonts w:ascii="Times New Roman" w:eastAsia="Times New Roman"/>
        </w:rPr>
        <w:t>canny</w:t>
      </w:r>
      <w:r>
        <w:rPr>
          <w:rFonts w:ascii="Times New Roman" w:eastAsia="Times New Roman"/>
          <w:spacing w:val="-5"/>
        </w:rPr>
        <w:t xml:space="preserve"> </w:t>
      </w:r>
      <w:r>
        <w:t>算法，</w:t>
      </w:r>
      <w:r>
        <w:rPr>
          <w:spacing w:val="-117"/>
        </w:rPr>
        <w:t xml:space="preserve"> </w:t>
      </w:r>
      <w:r>
        <w:t>返回边缘图像等信息；</w:t>
      </w:r>
    </w:p>
    <w:p>
      <w:pPr>
        <w:pStyle w:val="9"/>
        <w:spacing w:before="119" w:line="290" w:lineRule="auto"/>
        <w:ind w:left="234" w:right="1412" w:firstLine="419"/>
      </w:pPr>
      <w:r>
        <w:rPr>
          <w:spacing w:val="-31"/>
        </w:rPr>
        <w:t xml:space="preserve">类 </w:t>
      </w:r>
      <w:r>
        <w:rPr>
          <w:rFonts w:ascii="Times New Roman" w:eastAsia="Times New Roman"/>
          <w:spacing w:val="-1"/>
        </w:rPr>
        <w:t>SobelAndBinarization.java</w:t>
      </w:r>
      <w:r>
        <w:rPr>
          <w:rFonts w:ascii="Times New Roman" w:eastAsia="Times New Roman"/>
          <w:spacing w:val="-2"/>
        </w:rPr>
        <w:t xml:space="preserve"> </w:t>
      </w:r>
      <w:r>
        <w:rPr>
          <w:spacing w:val="-13"/>
        </w:rPr>
        <w:t xml:space="preserve">用于实现 </w:t>
      </w:r>
      <w:r>
        <w:rPr>
          <w:rFonts w:ascii="Times New Roman" w:eastAsia="Times New Roman"/>
        </w:rPr>
        <w:t xml:space="preserve">sobel </w:t>
      </w:r>
      <w:r>
        <w:rPr>
          <w:spacing w:val="-11"/>
        </w:rPr>
        <w:t>算子对图像进行锐化，以及使用迭代</w:t>
      </w:r>
      <w:r>
        <w:rPr>
          <w:spacing w:val="-6"/>
        </w:rPr>
        <w:t xml:space="preserve">阈值法进行二值化，计算方法为 </w:t>
      </w:r>
      <w:r>
        <w:rPr>
          <w:rFonts w:ascii="Times New Roman" w:eastAsia="Times New Roman"/>
          <w:spacing w:val="-1"/>
        </w:rPr>
        <w:t>2.4.1</w:t>
      </w:r>
      <w:r>
        <w:rPr>
          <w:rFonts w:ascii="Times New Roman" w:eastAsia="Times New Roman"/>
        </w:rPr>
        <w:t xml:space="preserve"> </w:t>
      </w:r>
      <w:r>
        <w:rPr>
          <w:spacing w:val="-5"/>
        </w:rPr>
        <w:t xml:space="preserve">中介绍的公式与步骤，可以调用 </w:t>
      </w:r>
      <w:r>
        <w:rPr>
          <w:rFonts w:ascii="Times New Roman" w:eastAsia="Times New Roman"/>
          <w:spacing w:val="-1"/>
        </w:rPr>
        <w:t>Gray.java</w:t>
      </w:r>
      <w:r>
        <w:rPr>
          <w:rFonts w:ascii="Times New Roman" w:eastAsia="Times New Roman"/>
          <w:spacing w:val="1"/>
        </w:rPr>
        <w:t xml:space="preserve"> </w:t>
      </w:r>
      <w:r>
        <w:rPr>
          <w:spacing w:val="-1"/>
        </w:rPr>
        <w:t>进</w:t>
      </w:r>
      <w:r>
        <w:rPr>
          <w:spacing w:val="-7"/>
        </w:rPr>
        <w:t xml:space="preserve">行灰度化处理，调用类 </w:t>
      </w:r>
      <w:r>
        <w:rPr>
          <w:rFonts w:ascii="Times New Roman" w:eastAsia="Times New Roman"/>
        </w:rPr>
        <w:t>MedianFilter.java</w:t>
      </w:r>
      <w:r>
        <w:rPr>
          <w:rFonts w:ascii="Times New Roman" w:eastAsia="Times New Roman"/>
          <w:spacing w:val="-1"/>
        </w:rPr>
        <w:t xml:space="preserve"> </w:t>
      </w:r>
      <w:r>
        <w:t>进行中值滤波；</w:t>
      </w:r>
    </w:p>
    <w:p>
      <w:pPr>
        <w:pStyle w:val="9"/>
        <w:spacing w:before="123" w:line="292" w:lineRule="auto"/>
        <w:ind w:left="234" w:right="1289" w:firstLine="419"/>
      </w:pPr>
      <w:r>
        <w:rPr>
          <w:spacing w:val="34"/>
        </w:rPr>
        <w:t>类</w:t>
      </w:r>
      <w:r>
        <w:rPr>
          <w:rFonts w:ascii="Times New Roman" w:eastAsia="Times New Roman"/>
        </w:rPr>
        <w:t>HuMoment.java</w:t>
      </w:r>
      <w:r>
        <w:rPr>
          <w:rFonts w:ascii="Times New Roman" w:eastAsia="Times New Roman"/>
          <w:spacing w:val="-11"/>
        </w:rPr>
        <w:t xml:space="preserve"> </w:t>
      </w:r>
      <w:r>
        <w:rPr>
          <w:spacing w:val="-10"/>
        </w:rPr>
        <w:t xml:space="preserve">用于实现计算 </w:t>
      </w:r>
      <w:r>
        <w:rPr>
          <w:rFonts w:ascii="Times New Roman" w:eastAsia="Times New Roman"/>
        </w:rPr>
        <w:t>7</w:t>
      </w:r>
      <w:r>
        <w:rPr>
          <w:rFonts w:ascii="Times New Roman" w:eastAsia="Times New Roman"/>
          <w:spacing w:val="-10"/>
        </w:rPr>
        <w:t xml:space="preserve"> </w:t>
      </w:r>
      <w:r>
        <w:rPr>
          <w:spacing w:val="-35"/>
        </w:rPr>
        <w:t xml:space="preserve">种 </w:t>
      </w:r>
      <w:r>
        <w:rPr>
          <w:rFonts w:ascii="Times New Roman" w:eastAsia="Times New Roman"/>
        </w:rPr>
        <w:t>Hu</w:t>
      </w:r>
      <w:r>
        <w:rPr>
          <w:rFonts w:ascii="Times New Roman" w:eastAsia="Times New Roman"/>
          <w:spacing w:val="-10"/>
        </w:rPr>
        <w:t xml:space="preserve"> </w:t>
      </w:r>
      <w:r>
        <w:rPr>
          <w:spacing w:val="-16"/>
        </w:rPr>
        <w:t xml:space="preserve">不变矩以及离心率，共产生 </w:t>
      </w:r>
      <w:r>
        <w:rPr>
          <w:rFonts w:ascii="Times New Roman" w:eastAsia="Times New Roman"/>
        </w:rPr>
        <w:t>8</w:t>
      </w:r>
      <w:r>
        <w:rPr>
          <w:rFonts w:ascii="Times New Roman" w:eastAsia="Times New Roman"/>
          <w:spacing w:val="-10"/>
        </w:rPr>
        <w:t xml:space="preserve"> </w:t>
      </w:r>
      <w:r>
        <w:t>个特征值，</w:t>
      </w:r>
      <w:r>
        <w:rPr>
          <w:spacing w:val="-117"/>
        </w:rPr>
        <w:t xml:space="preserve"> </w:t>
      </w:r>
      <w:r>
        <w:rPr>
          <w:spacing w:val="-6"/>
        </w:rPr>
        <w:t xml:space="preserve">返回一个数组，计算方法为 </w:t>
      </w:r>
      <w:r>
        <w:rPr>
          <w:rFonts w:ascii="Times New Roman" w:eastAsia="Times New Roman"/>
        </w:rPr>
        <w:t xml:space="preserve">2.4.1 </w:t>
      </w:r>
      <w:r>
        <w:rPr>
          <w:spacing w:val="-5"/>
        </w:rPr>
        <w:t xml:space="preserve">中介绍的公式，先调用类 </w:t>
      </w:r>
      <w:r>
        <w:rPr>
          <w:rFonts w:ascii="Times New Roman" w:eastAsia="Times New Roman"/>
        </w:rPr>
        <w:t>EdgeDetector.java</w:t>
      </w:r>
      <w:r>
        <w:rPr>
          <w:rFonts w:ascii="Times New Roman" w:eastAsia="Times New Roman"/>
          <w:spacing w:val="-2"/>
        </w:rPr>
        <w:t xml:space="preserve"> </w:t>
      </w:r>
      <w:r>
        <w:t>或者</w:t>
      </w:r>
      <w:r>
        <w:rPr>
          <w:rFonts w:ascii="Times New Roman" w:eastAsia="Times New Roman"/>
        </w:rPr>
        <w:t>SobelAndBinarization.java</w:t>
      </w:r>
      <w:r>
        <w:rPr>
          <w:rFonts w:ascii="Times New Roman" w:eastAsia="Times New Roman"/>
          <w:spacing w:val="-2"/>
        </w:rPr>
        <w:t xml:space="preserve"> </w:t>
      </w:r>
      <w:r>
        <w:t>后再调用该类，具体如下：</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shd w:val="clear" w:fill="FFFFFF"/>
        </w:rPr>
        <w:t>// 灰度化，中值滤波，soble，二值化</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SobelAndBinarization s = </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SobelAndBinarization();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s.sobel(srcPath); s.getBinaryImg();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shd w:val="clear" w:fill="F8F8F8"/>
        </w:rPr>
        <w:t>//得到不变矩</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shd w:val="clear" w:fill="FFFFFF"/>
        </w:rPr>
        <w:t>double</w:t>
      </w:r>
      <w:r>
        <w:rPr>
          <w:rFonts w:hint="default" w:ascii="Consolas" w:hAnsi="Consolas" w:eastAsia="Consolas" w:cs="Consolas"/>
          <w:i w:val="0"/>
          <w:iCs w:val="0"/>
          <w:caps w:val="0"/>
          <w:color w:val="000000"/>
          <w:spacing w:val="0"/>
          <w:sz w:val="18"/>
          <w:szCs w:val="18"/>
          <w:shd w:val="clear" w:fill="FFFFFF"/>
        </w:rPr>
        <w:t>[] hum = HuMoment.huMoment(s.getImg());  </w:t>
      </w:r>
    </w:p>
    <w:p>
      <w:pPr>
        <w:pStyle w:val="9"/>
        <w:spacing w:before="169" w:line="292" w:lineRule="auto"/>
        <w:ind w:left="234" w:right="1415" w:firstLine="419"/>
      </w:pPr>
      <w:r>
        <w:rPr>
          <w:spacing w:val="-31"/>
        </w:rPr>
        <w:t xml:space="preserve">类 </w:t>
      </w:r>
      <w:r>
        <w:rPr>
          <w:rFonts w:ascii="Times New Roman" w:eastAsia="Times New Roman"/>
          <w:spacing w:val="-1"/>
        </w:rPr>
        <w:t>EdgeHistogram.java</w:t>
      </w:r>
      <w:r>
        <w:rPr>
          <w:rFonts w:ascii="Times New Roman" w:eastAsia="Times New Roman"/>
          <w:spacing w:val="2"/>
        </w:rPr>
        <w:t xml:space="preserve"> </w:t>
      </w:r>
      <w:r>
        <w:rPr>
          <w:spacing w:val="-6"/>
        </w:rPr>
        <w:t>用于实现边缘方向直方图，重载了方法可以传入边缘图像</w:t>
      </w:r>
      <w:r>
        <w:rPr>
          <w:spacing w:val="-8"/>
        </w:rPr>
        <w:t xml:space="preserve">等信息，先调用类 </w:t>
      </w:r>
      <w:r>
        <w:rPr>
          <w:rFonts w:ascii="Times New Roman" w:eastAsia="Times New Roman"/>
        </w:rPr>
        <w:t>EdgeDetector.java</w:t>
      </w:r>
      <w:r>
        <w:rPr>
          <w:rFonts w:ascii="Times New Roman" w:eastAsia="Times New Roman"/>
          <w:spacing w:val="-2"/>
        </w:rPr>
        <w:t xml:space="preserve"> </w:t>
      </w:r>
      <w:r>
        <w:t>后再调用该类，具体如下：</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shd w:val="clear" w:fill="FFFFFF"/>
        </w:rPr>
        <w:t>// 得到边缘直方图</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EdgeDetector edgeDetector = </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EdgeDetector(); edgeDetector.setSourceImage(srcPath); </w:t>
      </w:r>
      <w:r>
        <w:rPr>
          <w:rFonts w:hint="default" w:ascii="Consolas" w:hAnsi="Consolas" w:eastAsia="Consolas" w:cs="Consolas"/>
          <w:i w:val="0"/>
          <w:iCs w:val="0"/>
          <w:caps w:val="0"/>
          <w:color w:val="008200"/>
          <w:spacing w:val="0"/>
          <w:sz w:val="18"/>
          <w:szCs w:val="18"/>
          <w:shd w:val="clear" w:fill="F8F8F8"/>
        </w:rPr>
        <w:t>// 设置边缘处理的参数edgeDetector.setThreshold(128); edgeDetector.setWidGaussianKernel(5); edgeDetector.process();</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EdgeHistogram eh = </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EdgeHistogram();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shd w:val="clear" w:fill="F8F8F8"/>
        </w:rPr>
        <w:t>//得到归一化后的边缘方向直方图</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shd w:val="clear" w:fill="FFFFFF"/>
        </w:rPr>
        <w:t>double</w:t>
      </w:r>
      <w:r>
        <w:rPr>
          <w:rFonts w:hint="default" w:ascii="Consolas" w:hAnsi="Consolas" w:eastAsia="Consolas" w:cs="Consolas"/>
          <w:i w:val="0"/>
          <w:iCs w:val="0"/>
          <w:caps w:val="0"/>
          <w:color w:val="000000"/>
          <w:spacing w:val="0"/>
          <w:sz w:val="18"/>
          <w:szCs w:val="18"/>
          <w:shd w:val="clear" w:fill="FFFFFF"/>
        </w:rPr>
        <w:t>[] result = eh.edgeHistogram(edgeDetector.getFileName(), edgeDetector.getName(), edgeDetector.getEdgeImage(), </w:t>
      </w:r>
      <w:r>
        <w:rPr>
          <w:rFonts w:hint="default" w:ascii="Consolas" w:hAnsi="Consolas" w:eastAsia="Consolas" w:cs="Consolas"/>
          <w:b/>
          <w:bCs/>
          <w:i w:val="0"/>
          <w:iCs w:val="0"/>
          <w:caps w:val="0"/>
          <w:color w:val="006699"/>
          <w:spacing w:val="0"/>
          <w:sz w:val="18"/>
          <w:szCs w:val="18"/>
          <w:shd w:val="clear" w:fill="FFFFFF"/>
        </w:rPr>
        <w:t>true</w:t>
      </w:r>
      <w:r>
        <w:rPr>
          <w:rFonts w:hint="default" w:ascii="Consolas" w:hAnsi="Consolas" w:eastAsia="Consolas" w:cs="Consolas"/>
          <w:i w:val="0"/>
          <w:iCs w:val="0"/>
          <w:caps w:val="0"/>
          <w:color w:val="000000"/>
          <w:spacing w:val="0"/>
          <w:sz w:val="18"/>
          <w:szCs w:val="18"/>
          <w:shd w:val="clear" w:fill="FFFFFF"/>
        </w:rPr>
        <w:t>);  </w:t>
      </w:r>
    </w:p>
    <w:p>
      <w:pPr>
        <w:pStyle w:val="6"/>
        <w:spacing w:before="35"/>
      </w:pPr>
    </w:p>
    <w:p>
      <w:pPr>
        <w:pStyle w:val="6"/>
        <w:spacing w:before="35"/>
        <w:rPr>
          <w:sz w:val="41"/>
        </w:rPr>
      </w:pPr>
      <w:r>
        <w:t>match</w:t>
      </w:r>
      <w:r>
        <w:rPr>
          <w:spacing w:val="-29"/>
        </w:rPr>
        <w:t xml:space="preserve"> 包</w:t>
      </w:r>
    </w:p>
    <w:p>
      <w:pPr>
        <w:pStyle w:val="9"/>
        <w:spacing w:line="242" w:lineRule="auto"/>
        <w:ind w:left="234" w:right="1290" w:firstLine="419"/>
      </w:pPr>
      <w:r>
        <w:rPr>
          <w:spacing w:val="-1"/>
        </w:rPr>
        <w:t>类</w:t>
      </w:r>
      <w:r>
        <w:rPr>
          <w:rFonts w:ascii="Times New Roman" w:hAnsi="Times New Roman" w:eastAsia="Times New Roman"/>
          <w:spacing w:val="-1"/>
        </w:rPr>
        <w:t>DataBaseAndFileOperating.java</w:t>
      </w:r>
      <w:r>
        <w:t>用于初始化、操作数据库以及生成必要的文件，</w:t>
      </w:r>
      <w:r>
        <w:rPr>
          <w:spacing w:val="-117"/>
        </w:rPr>
        <w:t xml:space="preserve"> </w:t>
      </w:r>
      <w:r>
        <w:rPr>
          <w:spacing w:val="-7"/>
        </w:rPr>
        <w:t>在点击“数据库管理</w:t>
      </w:r>
      <w:r>
        <w:rPr>
          <w:rFonts w:ascii="Times New Roman" w:hAnsi="Times New Roman" w:eastAsia="Times New Roman"/>
          <w:spacing w:val="-1"/>
        </w:rPr>
        <w:t>(DB)</w:t>
      </w:r>
      <w:r>
        <w:rPr>
          <w:spacing w:val="-22"/>
        </w:rPr>
        <w:t>” 菜单的“建立新数据库”、“增加图像”、“删除图像”、</w:t>
      </w:r>
      <w:r>
        <w:rPr>
          <w:spacing w:val="-2"/>
        </w:rPr>
        <w:t>“图像统计”时进行调用。初始化数据库时先要删除数据库，使用</w:t>
      </w:r>
      <w:r>
        <w:rPr>
          <w:rFonts w:ascii="Consolas" w:hAnsi="Consolas" w:eastAsia="Consolas"/>
          <w:color w:val="2A00FF"/>
          <w:spacing w:val="-1"/>
          <w:sz w:val="20"/>
        </w:rPr>
        <w:t>truncate</w:t>
      </w:r>
      <w:r>
        <w:rPr>
          <w:spacing w:val="-1"/>
        </w:rPr>
        <w:t>为了使</w:t>
      </w:r>
      <w:r>
        <w:rPr>
          <w:rFonts w:ascii="Times New Roman" w:hAnsi="Times New Roman" w:eastAsia="Times New Roman"/>
          <w:spacing w:val="-1"/>
        </w:rPr>
        <w:t>ID</w:t>
      </w:r>
      <w:r>
        <w:rPr>
          <w:rFonts w:ascii="Times New Roman" w:hAnsi="Times New Roman" w:eastAsia="Times New Roman"/>
          <w:spacing w:val="-57"/>
        </w:rPr>
        <w:t xml:space="preserve"> </w:t>
      </w:r>
      <w:r>
        <w:t>可以从</w:t>
      </w:r>
      <w:r>
        <w:rPr>
          <w:rFonts w:ascii="Times New Roman" w:hAnsi="Times New Roman" w:eastAsia="Times New Roman"/>
        </w:rPr>
        <w:t>1</w:t>
      </w:r>
      <w:r>
        <w:t>开始，具体如下：</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shd w:val="clear" w:fill="FFFFFF"/>
        </w:rPr>
        <w:t>// 连接数据库，获得连接</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Connection conn = (Connection) JDBCUtil.getMysqlConn();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shd w:val="clear" w:fill="FFFFFF"/>
        </w:rPr>
        <w:t>// 使用truncate清空原有表，为了使ID能够从1开始conn.prepareStatement("truncate table texture").executeUpdate(); conn.prepareStatement("truncate table color").executeUpdate();</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conn.prepareStatement(</w:t>
      </w:r>
      <w:r>
        <w:rPr>
          <w:rFonts w:hint="default" w:ascii="Consolas" w:hAnsi="Consolas" w:eastAsia="Consolas" w:cs="Consolas"/>
          <w:i w:val="0"/>
          <w:iCs w:val="0"/>
          <w:caps w:val="0"/>
          <w:color w:val="0000FF"/>
          <w:spacing w:val="0"/>
          <w:sz w:val="18"/>
          <w:szCs w:val="18"/>
          <w:shd w:val="clear" w:fill="F8F8F8"/>
        </w:rPr>
        <w:t>"truncate table shape"</w:t>
      </w:r>
      <w:r>
        <w:rPr>
          <w:rFonts w:hint="default" w:ascii="Consolas" w:hAnsi="Consolas" w:eastAsia="Consolas" w:cs="Consolas"/>
          <w:i w:val="0"/>
          <w:iCs w:val="0"/>
          <w:caps w:val="0"/>
          <w:color w:val="000000"/>
          <w:spacing w:val="0"/>
          <w:sz w:val="18"/>
          <w:szCs w:val="18"/>
          <w:shd w:val="clear" w:fill="F8F8F8"/>
        </w:rPr>
        <w:t>).executeUpdate();  </w:t>
      </w:r>
    </w:p>
    <w:p>
      <w:pPr>
        <w:pStyle w:val="9"/>
        <w:spacing w:before="168" w:line="290" w:lineRule="auto"/>
        <w:ind w:left="234" w:right="1292" w:firstLine="419"/>
      </w:pPr>
    </w:p>
    <w:p>
      <w:pPr>
        <w:pStyle w:val="9"/>
        <w:spacing w:before="168" w:line="290" w:lineRule="auto"/>
        <w:ind w:right="1292" w:firstLine="720" w:firstLineChars="0"/>
      </w:pPr>
      <w:r>
        <w:t>然后读取“Path.txt</w:t>
      </w:r>
      <w:r>
        <w:rPr>
          <w:spacing w:val="-18"/>
        </w:rPr>
        <w:t xml:space="preserve"> 文件”调用 </w:t>
      </w:r>
      <w:r>
        <w:t>mainAlgorithm</w:t>
      </w:r>
      <w:r>
        <w:rPr>
          <w:spacing w:val="-8"/>
        </w:rPr>
        <w:t xml:space="preserve"> 包中的有关类得到特征值以及</w:t>
      </w:r>
      <w:r>
        <w:t>特征文件，输出文件，特征值插入到相关的表中； addData(String name, String</w:t>
      </w:r>
      <w:r>
        <w:rPr>
          <w:spacing w:val="1"/>
        </w:rPr>
        <w:t xml:space="preserve"> </w:t>
      </w:r>
      <w:r>
        <w:rPr>
          <w:spacing w:val="-1"/>
        </w:rPr>
        <w:t>path) 往数据库添加数据、deleteData(String</w:t>
      </w:r>
      <w:r>
        <w:rPr>
          <w:spacing w:val="-59"/>
        </w:rPr>
        <w:t xml:space="preserve"> </w:t>
      </w:r>
      <w:r>
        <w:t>path) 删除数据库中某条数据、int</w:t>
      </w:r>
      <w:r>
        <w:rPr>
          <w:spacing w:val="1"/>
        </w:rPr>
        <w:t xml:space="preserve"> </w:t>
      </w:r>
      <w:r>
        <w:t xml:space="preserve">count()用于统计图像数目； </w:t>
      </w:r>
    </w:p>
    <w:p>
      <w:pPr>
        <w:pStyle w:val="9"/>
        <w:spacing w:before="168" w:line="290" w:lineRule="auto"/>
        <w:ind w:right="1292" w:firstLine="720" w:firstLineChars="0"/>
      </w:pPr>
      <w:r>
        <w:t xml:space="preserve">类 FeatureMeasure.java 用于图像特征匹配算法，实现欧几里得距离度量、相交法度量、中心距法度量、夹角余弦衡量几种，传入数组，返回度量结果； </w:t>
      </w:r>
    </w:p>
    <w:p>
      <w:pPr>
        <w:pStyle w:val="9"/>
        <w:spacing w:before="168" w:line="290" w:lineRule="auto"/>
        <w:ind w:right="1292" w:firstLine="720" w:firstLineChars="0"/>
      </w:pPr>
      <w:r>
        <w:t xml:space="preserve">类 HistogramIntersectingMathch.java 用于直方图相交法匹配，传入需要检索图片的路径，调用相关方法以及数据库，得到衡量的差距，然后排序，返回一个一个 Map&lt;String, Double&gt;，大小不超过 12，键为路径，值为衡量的差距； </w:t>
      </w:r>
    </w:p>
    <w:p>
      <w:pPr>
        <w:pStyle w:val="9"/>
        <w:spacing w:before="168" w:line="290" w:lineRule="auto"/>
        <w:ind w:right="1292" w:firstLine="720" w:firstLineChars="0"/>
      </w:pPr>
      <w:r>
        <w:t>类 HSICenterMomentMatch.java 用于 HIS 中心矩法的匹配，具体实现参考类</w:t>
      </w:r>
    </w:p>
    <w:p>
      <w:pPr>
        <w:pStyle w:val="9"/>
        <w:spacing w:before="168" w:line="290" w:lineRule="auto"/>
        <w:ind w:right="1292" w:firstLine="720" w:firstLineChars="0"/>
      </w:pPr>
      <w:r>
        <w:t>HistogramIntersectingMathch.java 的实现过程；</w:t>
      </w:r>
    </w:p>
    <w:p>
      <w:pPr>
        <w:pStyle w:val="9"/>
        <w:spacing w:before="168" w:line="290" w:lineRule="auto"/>
        <w:ind w:right="1292" w:firstLine="720" w:firstLineChars="0"/>
      </w:pPr>
      <w:r>
        <w:t>类 ShapeMatch.java 用于形状不变矩法的匹配，具体实现参考类</w:t>
      </w:r>
    </w:p>
    <w:p>
      <w:pPr>
        <w:pStyle w:val="9"/>
        <w:spacing w:before="168" w:line="290" w:lineRule="auto"/>
        <w:ind w:right="1292" w:firstLine="720" w:firstLineChars="0"/>
      </w:pPr>
      <w:r>
        <w:t xml:space="preserve">HistogramIntersectingMathch.java 的实现过程； </w:t>
      </w:r>
    </w:p>
    <w:p>
      <w:pPr>
        <w:pStyle w:val="9"/>
        <w:spacing w:before="168" w:line="290" w:lineRule="auto"/>
        <w:ind w:right="1292" w:firstLine="720" w:firstLineChars="0"/>
      </w:pPr>
      <w:r>
        <w:t xml:space="preserve">类 TextureMatch.java 用于纹理特征中灰度共生矩阵法的匹配，具体实现参考类 HistogramIntersectingMathch.java 的实现过程； </w:t>
      </w:r>
    </w:p>
    <w:p>
      <w:pPr>
        <w:pStyle w:val="9"/>
        <w:spacing w:before="168" w:line="290" w:lineRule="auto"/>
        <w:ind w:right="1292" w:firstLine="720" w:firstLineChars="0"/>
      </w:pPr>
      <w:r>
        <w:t>ui 包</w:t>
      </w:r>
    </w:p>
    <w:p>
      <w:pPr>
        <w:pStyle w:val="9"/>
        <w:spacing w:before="168" w:line="290" w:lineRule="auto"/>
        <w:ind w:right="1292" w:firstLine="720" w:firstLineChars="0"/>
      </w:pPr>
      <w:r>
        <w:t xml:space="preserve">类 MainFrame.java 用于系统主界面的实现，使用了 JTree 组件显示树形结构， 使用了 JSplitPane 组件实现创建一个水平面板和一个垂直的分割面板，使用JJLabel 显示图片，JTextField 显示差距，创建了一个 3*4 的 JPanel 显示检索结果，菜单参照 1.2.2 的系统菜单设计，滑动还可以观察图片的其他部分，点击图片还可以选择路径进行图片的保存。点击“数据库管理”的增加、删除、创建新数据库操作会更新树形结构； </w:t>
      </w:r>
    </w:p>
    <w:p>
      <w:pPr>
        <w:pStyle w:val="9"/>
        <w:spacing w:before="128"/>
        <w:ind w:left="654"/>
      </w:pPr>
      <w:r>
        <w:t xml:space="preserve">增加数据关键代码如下：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shd w:val="clear" w:fill="FFFFFF"/>
        </w:rPr>
        <w:t>// 往树形中添加</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DefaultMutableTreeNode dmu = </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DefaultMutableTreeNode(name); dmu.add(</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DefaultMutableTreeNode(f.getPath())); root.add(dmu);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shd w:val="clear" w:fill="FFFFFF"/>
        </w:rPr>
        <w:t>// 实现显示新节点（自动展开父节点）</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TreeNode[] nodes = model.getPathToRoot(dmu); TreePath path = </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TreePath(nodes); treeFileList.scrollPathToVisible(path); treeFileList.updateUI();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删除数据关键代码如下：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shd w:val="clear" w:fill="F8F8F8"/>
        </w:rPr>
        <w:t>// 获取JTree对应的TreeModel对象</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model = (DefaultTreeModel) treeFileList.getModel(); model.removeNodeFromParent(note);</w:t>
      </w:r>
      <w:r>
        <w:rPr>
          <w:rFonts w:hint="default" w:ascii="Consolas" w:hAnsi="Consolas" w:eastAsia="Consolas" w:cs="Consolas"/>
          <w:i w:val="0"/>
          <w:iCs w:val="0"/>
          <w:caps w:val="0"/>
          <w:color w:val="008200"/>
          <w:spacing w:val="0"/>
          <w:sz w:val="18"/>
          <w:szCs w:val="18"/>
          <w:shd w:val="clear" w:fill="FFFFFF"/>
        </w:rPr>
        <w:t>// 删除指定节点</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创建新数据库关键代码如下：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shd w:val="clear" w:fill="FFFFFF"/>
        </w:rPr>
        <w:t>// 先删除“文件”与“文件2”文件夹里原有的文件String s = "C:\\Users\\刘开\\Desktop\\文件"; deleteAllFilesOfDir(new File(s));</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shd w:val="clear" w:fill="F8F8F8"/>
        </w:rPr>
        <w:t>// 然后创建一个空文件夹</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File f = </w:t>
      </w:r>
      <w:r>
        <w:rPr>
          <w:rFonts w:hint="default" w:ascii="Consolas" w:hAnsi="Consolas" w:eastAsia="Consolas" w:cs="Consolas"/>
          <w:b/>
          <w:bCs/>
          <w:i w:val="0"/>
          <w:iCs w:val="0"/>
          <w:caps w:val="0"/>
          <w:color w:val="006699"/>
          <w:spacing w:val="0"/>
          <w:sz w:val="18"/>
          <w:szCs w:val="18"/>
          <w:shd w:val="clear" w:fill="FFFFFF"/>
        </w:rPr>
        <w:t>new</w:t>
      </w:r>
      <w:r>
        <w:rPr>
          <w:rFonts w:hint="default" w:ascii="Consolas" w:hAnsi="Consolas" w:eastAsia="Consolas" w:cs="Consolas"/>
          <w:i w:val="0"/>
          <w:iCs w:val="0"/>
          <w:caps w:val="0"/>
          <w:color w:val="000000"/>
          <w:spacing w:val="0"/>
          <w:sz w:val="18"/>
          <w:szCs w:val="18"/>
          <w:shd w:val="clear" w:fill="FFFFFF"/>
        </w:rPr>
        <w:t> File(s);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shd w:val="clear" w:fill="F8F8F8"/>
        </w:rPr>
        <w:t>// 如果文件夹不存在则创建</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(!f.exists() &amp;&amp; !f.isDirectory()) { f.mkdir();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shd w:val="clear" w:fill="FFFFFF"/>
        </w:rPr>
        <w:t>//移除树形控件除root外的使用节点root.removeAllChildren(); model.reload();</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shd w:val="clear" w:fill="F8F8F8"/>
        </w:rPr>
        <w:t>//重新建立树形结构</w:t>
      </w: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treeList();</w:t>
      </w:r>
      <w:r>
        <w:rPr>
          <w:rFonts w:hint="default" w:ascii="Consolas" w:hAnsi="Consolas" w:eastAsia="Consolas" w:cs="Consolas"/>
          <w:i w:val="0"/>
          <w:iCs w:val="0"/>
          <w:caps w:val="0"/>
          <w:color w:val="008200"/>
          <w:spacing w:val="0"/>
          <w:sz w:val="18"/>
          <w:szCs w:val="18"/>
          <w:shd w:val="clear" w:fill="FFFFFF"/>
        </w:rPr>
        <w:t>// 得到所有文件路径的树形结构</w:t>
      </w: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/实现显示新节点（自动展开父节点）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TreeNode[] nodes =model.getPathToRoot(root); TreePath path = </w:t>
      </w:r>
      <w:r>
        <w:rPr>
          <w:rFonts w:hint="default" w:ascii="Consolas" w:hAnsi="Consolas" w:eastAsia="Consolas" w:cs="Consolas"/>
          <w:b/>
          <w:bCs/>
          <w:i w:val="0"/>
          <w:iCs w:val="0"/>
          <w:caps w:val="0"/>
          <w:color w:val="006699"/>
          <w:spacing w:val="0"/>
          <w:sz w:val="18"/>
          <w:szCs w:val="18"/>
          <w:shd w:val="clear" w:fill="F8F8F8"/>
        </w:rPr>
        <w:t>new</w:t>
      </w:r>
      <w:r>
        <w:rPr>
          <w:rFonts w:hint="default" w:ascii="Consolas" w:hAnsi="Consolas" w:eastAsia="Consolas" w:cs="Consolas"/>
          <w:i w:val="0"/>
          <w:iCs w:val="0"/>
          <w:caps w:val="0"/>
          <w:color w:val="000000"/>
          <w:spacing w:val="0"/>
          <w:sz w:val="18"/>
          <w:szCs w:val="18"/>
          <w:shd w:val="clear" w:fill="F8F8F8"/>
        </w:rPr>
        <w:t> TreePath(nodes); treeFileList.scrollPathToVisible(path); treeFileList.updateUI();  </w:t>
      </w:r>
    </w:p>
    <w:p>
      <w:pPr>
        <w:pStyle w:val="9"/>
        <w:spacing w:before="2"/>
        <w:ind w:left="654"/>
        <w:rPr>
          <w:sz w:val="24"/>
          <w:szCs w:val="24"/>
        </w:rPr>
      </w:pPr>
      <w:r>
        <w:rPr>
          <w:sz w:val="24"/>
          <w:szCs w:val="24"/>
        </w:rPr>
        <w:t>类FrameShow.java用于图片显示界面的实现，在主界面中点击“图片显示”菜单会调用该界面，共有4列，传入总的图片个数，通过计算显示所有图片信息；</w:t>
      </w:r>
    </w:p>
    <w:p>
      <w:pPr>
        <w:pStyle w:val="9"/>
        <w:spacing w:before="2"/>
        <w:ind w:left="654"/>
      </w:pPr>
      <w:r>
        <w:rPr>
          <w:sz w:val="24"/>
          <w:szCs w:val="24"/>
        </w:rPr>
        <w:t xml:space="preserve"> </w:t>
      </w:r>
    </w:p>
    <w:p>
      <w:pPr>
        <w:pStyle w:val="9"/>
        <w:spacing w:before="2"/>
        <w:ind w:left="654"/>
        <w:rPr>
          <w:sz w:val="24"/>
          <w:szCs w:val="24"/>
        </w:rPr>
      </w:pPr>
      <w:r>
        <w:rPr>
          <w:sz w:val="24"/>
          <w:szCs w:val="24"/>
        </w:rPr>
        <w:t xml:space="preserve">类UseFrame.java用于实现使用说明界面。显示使用步骤； </w:t>
      </w:r>
    </w:p>
    <w:p>
      <w:pPr>
        <w:pStyle w:val="9"/>
        <w:spacing w:before="5"/>
        <w:ind w:left="654"/>
        <w:rPr>
          <w:sz w:val="24"/>
          <w:szCs w:val="24"/>
        </w:rPr>
      </w:pPr>
      <w:r>
        <w:rPr>
          <w:sz w:val="24"/>
          <w:szCs w:val="24"/>
        </w:rPr>
        <w:t xml:space="preserve"> </w:t>
      </w:r>
    </w:p>
    <w:p>
      <w:pPr>
        <w:pStyle w:val="9"/>
        <w:spacing w:before="4" w:line="244" w:lineRule="auto"/>
        <w:ind w:left="234" w:right="1508" w:firstLine="419"/>
        <w:rPr>
          <w:w w:val="99"/>
          <w:sz w:val="20"/>
        </w:rPr>
      </w:pPr>
      <w:r>
        <w:rPr>
          <w:sz w:val="24"/>
          <w:szCs w:val="24"/>
        </w:rPr>
        <w:t>类InfiniteProgressPanel.java用于实现一个一个转圈的进度条，在检索、显示等处进行调用；</w:t>
      </w:r>
      <w:r>
        <w:rPr>
          <w:w w:val="99"/>
          <w:sz w:val="20"/>
        </w:rPr>
        <w:t xml:space="preserve"> </w:t>
      </w: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9"/>
        <w:spacing w:before="4" w:line="244" w:lineRule="auto"/>
        <w:ind w:left="234" w:right="1508" w:firstLine="419"/>
        <w:rPr>
          <w:w w:val="99"/>
          <w:sz w:val="20"/>
        </w:rPr>
      </w:pPr>
    </w:p>
    <w:p>
      <w:pPr>
        <w:pStyle w:val="2"/>
        <w:numPr>
          <w:ilvl w:val="0"/>
          <w:numId w:val="7"/>
        </w:numPr>
        <w:tabs>
          <w:tab w:val="left" w:pos="567"/>
        </w:tabs>
        <w:spacing w:before="119" w:after="0" w:line="240" w:lineRule="auto"/>
        <w:ind w:left="566" w:right="0" w:hanging="333"/>
        <w:jc w:val="left"/>
      </w:pPr>
      <w:bookmarkStart w:id="42" w:name="_bookmark22"/>
      <w:bookmarkEnd w:id="42"/>
      <w:bookmarkStart w:id="43" w:name="_bookmark22"/>
      <w:bookmarkEnd w:id="43"/>
      <w:r>
        <w:rPr>
          <w:w w:val="95"/>
        </w:rPr>
        <w:t>实验结果分析</w:t>
      </w:r>
    </w:p>
    <w:p>
      <w:pPr>
        <w:pStyle w:val="9"/>
        <w:spacing w:before="168" w:line="290" w:lineRule="auto"/>
        <w:ind w:right="1292" w:firstLine="720" w:firstLineChars="0"/>
      </w:pPr>
      <w:r>
        <w:t>下面是使用五种方法对同一张图的检索效果，度量方法选择功能没有实现，每种方法仅使用了一种度量方法，“形状不变矩法”与“边缘方向直方图法”使用了一般的欧式距灰度共生矩阵法离法、“HIS 中心矩法”使用中心矩度量、“直方图相交法”使用相交法度量、“灰度共生矩阵法”由于特征值差别较大使用夹角余弦进行</w:t>
      </w:r>
      <w:r>
        <w:rPr>
          <w:rFonts w:hint="eastAsia"/>
          <w:lang w:val="en-US" w:eastAsia="zh-CN"/>
        </w:rPr>
        <w:t>度</w:t>
      </w:r>
      <w:r>
        <w:t>量。</w:t>
      </w:r>
    </w:p>
    <w:p>
      <w:pPr>
        <w:pStyle w:val="9"/>
        <w:spacing w:before="168" w:line="290" w:lineRule="auto"/>
        <w:ind w:right="1292"/>
        <w:rPr>
          <w:sz w:val="7"/>
        </w:rPr>
      </w:pPr>
      <w:r>
        <w:drawing>
          <wp:anchor distT="0" distB="0" distL="0" distR="0" simplePos="0" relativeHeight="251660288" behindDoc="0" locked="0" layoutInCell="1" allowOverlap="1">
            <wp:simplePos x="0" y="0"/>
            <wp:positionH relativeFrom="page">
              <wp:posOffset>1009650</wp:posOffset>
            </wp:positionH>
            <wp:positionV relativeFrom="paragraph">
              <wp:posOffset>107315</wp:posOffset>
            </wp:positionV>
            <wp:extent cx="5528310" cy="3155315"/>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jpeg"/>
                    <pic:cNvPicPr>
                      <a:picLocks noChangeAspect="1"/>
                    </pic:cNvPicPr>
                  </pic:nvPicPr>
                  <pic:blipFill>
                    <a:blip r:embed="rId23" cstate="print"/>
                    <a:stretch>
                      <a:fillRect/>
                    </a:stretch>
                  </pic:blipFill>
                  <pic:spPr>
                    <a:xfrm>
                      <a:off x="0" y="0"/>
                      <a:ext cx="5528207" cy="3155061"/>
                    </a:xfrm>
                    <a:prstGeom prst="rect">
                      <a:avLst/>
                    </a:prstGeom>
                  </pic:spPr>
                </pic:pic>
              </a:graphicData>
            </a:graphic>
          </wp:anchor>
        </w:drawing>
      </w:r>
      <w:r>
        <w:rPr>
          <w:rFonts w:hint="eastAsia"/>
          <w:lang w:val="en-US" w:eastAsia="zh-CN"/>
        </w:rPr>
        <w:tab/>
      </w:r>
      <w:r>
        <w:rPr>
          <w:rFonts w:hint="eastAsia"/>
          <w:lang w:val="en-US" w:eastAsia="zh-CN"/>
        </w:rPr>
        <w:tab/>
      </w:r>
      <w:r>
        <w:rPr>
          <w:rFonts w:hint="eastAsia"/>
          <w:lang w:val="en-US" w:eastAsia="zh-CN"/>
        </w:rPr>
        <w:tab/>
      </w:r>
      <w:r>
        <w:rPr>
          <w:spacing w:val="-30"/>
        </w:rPr>
        <w:t xml:space="preserve">图 </w:t>
      </w:r>
      <w:r>
        <w:rPr>
          <w:rFonts w:ascii="Times New Roman" w:hAnsi="Times New Roman" w:eastAsia="Times New Roman"/>
        </w:rPr>
        <w:t>8</w:t>
      </w:r>
      <w:r>
        <w:rPr>
          <w:rFonts w:ascii="Times New Roman" w:hAnsi="Times New Roman" w:eastAsia="Times New Roman"/>
          <w:spacing w:val="1"/>
        </w:rPr>
        <w:t xml:space="preserve"> </w:t>
      </w:r>
      <w:r>
        <w:t>使用“边缘方向直方图法”进行检索</w:t>
      </w:r>
    </w:p>
    <w:p>
      <w:pPr>
        <w:pStyle w:val="9"/>
        <w:spacing w:before="11"/>
        <w:rPr>
          <w:sz w:val="7"/>
        </w:rPr>
      </w:pPr>
    </w:p>
    <w:p>
      <w:pPr>
        <w:pStyle w:val="9"/>
        <w:spacing w:before="11"/>
        <w:rPr>
          <w:sz w:val="7"/>
        </w:rPr>
      </w:pPr>
    </w:p>
    <w:p>
      <w:pPr>
        <w:pStyle w:val="9"/>
        <w:spacing w:before="11"/>
        <w:rPr>
          <w:sz w:val="7"/>
        </w:rPr>
      </w:pPr>
    </w:p>
    <w:p>
      <w:pPr>
        <w:pStyle w:val="9"/>
        <w:ind w:left="234"/>
        <w:rPr>
          <w:sz w:val="20"/>
        </w:rPr>
      </w:pPr>
      <w:r>
        <w:rPr>
          <w:sz w:val="20"/>
        </w:rPr>
        <w:drawing>
          <wp:inline distT="0" distB="0" distL="0" distR="0">
            <wp:extent cx="5527675" cy="3144520"/>
            <wp:effectExtent l="0" t="0" r="0" b="0"/>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jpeg"/>
                    <pic:cNvPicPr>
                      <a:picLocks noChangeAspect="1"/>
                    </pic:cNvPicPr>
                  </pic:nvPicPr>
                  <pic:blipFill>
                    <a:blip r:embed="rId24" cstate="print"/>
                    <a:stretch>
                      <a:fillRect/>
                    </a:stretch>
                  </pic:blipFill>
                  <pic:spPr>
                    <a:xfrm>
                      <a:off x="0" y="0"/>
                      <a:ext cx="5528269" cy="3145154"/>
                    </a:xfrm>
                    <a:prstGeom prst="rect">
                      <a:avLst/>
                    </a:prstGeom>
                  </pic:spPr>
                </pic:pic>
              </a:graphicData>
            </a:graphic>
          </wp:inline>
        </w:drawing>
      </w:r>
    </w:p>
    <w:p>
      <w:pPr>
        <w:pStyle w:val="9"/>
        <w:spacing w:before="10"/>
        <w:rPr>
          <w:sz w:val="7"/>
        </w:rPr>
      </w:pPr>
    </w:p>
    <w:p>
      <w:pPr>
        <w:pStyle w:val="9"/>
        <w:spacing w:before="74"/>
        <w:ind w:left="2640"/>
      </w:pPr>
      <w:r>
        <w:rPr>
          <w:spacing w:val="-31"/>
        </w:rPr>
        <w:t xml:space="preserve">图 </w:t>
      </w:r>
      <w:r>
        <w:rPr>
          <w:rFonts w:ascii="Times New Roman" w:hAnsi="Times New Roman" w:eastAsia="Times New Roman"/>
          <w:spacing w:val="-1"/>
        </w:rPr>
        <w:t>9</w:t>
      </w:r>
      <w:r>
        <w:rPr>
          <w:rFonts w:ascii="Times New Roman" w:hAnsi="Times New Roman" w:eastAsia="Times New Roman"/>
          <w:spacing w:val="2"/>
        </w:rPr>
        <w:t xml:space="preserve"> </w:t>
      </w:r>
      <w:r>
        <w:rPr>
          <w:spacing w:val="-1"/>
        </w:rPr>
        <w:t>使用“</w:t>
      </w:r>
      <w:r>
        <w:rPr>
          <w:rFonts w:ascii="Times New Roman" w:hAnsi="Times New Roman" w:eastAsia="Times New Roman"/>
        </w:rPr>
        <w:t>HIS</w:t>
      </w:r>
      <w:r>
        <w:rPr>
          <w:rFonts w:ascii="Times New Roman" w:hAnsi="Times New Roman" w:eastAsia="Times New Roman"/>
          <w:spacing w:val="1"/>
        </w:rPr>
        <w:t xml:space="preserve"> </w:t>
      </w:r>
      <w:r>
        <w:t>中心矩法”进行检索</w:t>
      </w:r>
    </w:p>
    <w:p>
      <w:pPr>
        <w:pStyle w:val="9"/>
        <w:rPr>
          <w:sz w:val="20"/>
        </w:rPr>
      </w:pPr>
    </w:p>
    <w:p>
      <w:pPr>
        <w:pStyle w:val="9"/>
        <w:spacing w:before="6"/>
        <w:rPr>
          <w:sz w:val="26"/>
        </w:rPr>
      </w:pPr>
      <w:r>
        <w:drawing>
          <wp:anchor distT="0" distB="0" distL="0" distR="0" simplePos="0" relativeHeight="251660288" behindDoc="0" locked="0" layoutInCell="1" allowOverlap="1">
            <wp:simplePos x="0" y="0"/>
            <wp:positionH relativeFrom="page">
              <wp:posOffset>1151255</wp:posOffset>
            </wp:positionH>
            <wp:positionV relativeFrom="paragraph">
              <wp:posOffset>240030</wp:posOffset>
            </wp:positionV>
            <wp:extent cx="5488305" cy="3155315"/>
            <wp:effectExtent l="0" t="0" r="0" b="0"/>
            <wp:wrapTopAndBottom/>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jpeg"/>
                    <pic:cNvPicPr>
                      <a:picLocks noChangeAspect="1"/>
                    </pic:cNvPicPr>
                  </pic:nvPicPr>
                  <pic:blipFill>
                    <a:blip r:embed="rId25" cstate="print"/>
                    <a:stretch>
                      <a:fillRect/>
                    </a:stretch>
                  </pic:blipFill>
                  <pic:spPr>
                    <a:xfrm>
                      <a:off x="0" y="0"/>
                      <a:ext cx="5488300" cy="3155061"/>
                    </a:xfrm>
                    <a:prstGeom prst="rect">
                      <a:avLst/>
                    </a:prstGeom>
                  </pic:spPr>
                </pic:pic>
              </a:graphicData>
            </a:graphic>
          </wp:anchor>
        </w:drawing>
      </w:r>
    </w:p>
    <w:p>
      <w:pPr>
        <w:pStyle w:val="9"/>
        <w:spacing w:before="169"/>
        <w:ind w:left="2563"/>
      </w:pPr>
      <w:r>
        <w:rPr>
          <w:spacing w:val="-30"/>
        </w:rPr>
        <w:t xml:space="preserve">图 </w:t>
      </w:r>
      <w:r>
        <w:rPr>
          <w:rFonts w:ascii="Times New Roman" w:hAnsi="Times New Roman" w:eastAsia="Times New Roman"/>
        </w:rPr>
        <w:t>10</w:t>
      </w:r>
      <w:r>
        <w:rPr>
          <w:rFonts w:ascii="Times New Roman" w:hAnsi="Times New Roman" w:eastAsia="Times New Roman"/>
          <w:spacing w:val="1"/>
        </w:rPr>
        <w:t xml:space="preserve"> </w:t>
      </w:r>
      <w:r>
        <w:t>使用“直方图相交法”进行检索</w:t>
      </w:r>
    </w:p>
    <w:p>
      <w:pPr>
        <w:pStyle w:val="9"/>
        <w:ind w:left="234"/>
        <w:rPr>
          <w:sz w:val="20"/>
        </w:rPr>
      </w:pPr>
      <w:r>
        <w:rPr>
          <w:sz w:val="20"/>
        </w:rPr>
        <w:drawing>
          <wp:inline distT="0" distB="0" distL="0" distR="0">
            <wp:extent cx="5483225" cy="3174365"/>
            <wp:effectExtent l="0" t="0" r="0" b="0"/>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jpeg"/>
                    <pic:cNvPicPr>
                      <a:picLocks noChangeAspect="1"/>
                    </pic:cNvPicPr>
                  </pic:nvPicPr>
                  <pic:blipFill>
                    <a:blip r:embed="rId26" cstate="print"/>
                    <a:stretch>
                      <a:fillRect/>
                    </a:stretch>
                  </pic:blipFill>
                  <pic:spPr>
                    <a:xfrm>
                      <a:off x="0" y="0"/>
                      <a:ext cx="5483837" cy="3174873"/>
                    </a:xfrm>
                    <a:prstGeom prst="rect">
                      <a:avLst/>
                    </a:prstGeom>
                  </pic:spPr>
                </pic:pic>
              </a:graphicData>
            </a:graphic>
          </wp:inline>
        </w:drawing>
      </w:r>
    </w:p>
    <w:p>
      <w:pPr>
        <w:pStyle w:val="9"/>
        <w:spacing w:before="12"/>
        <w:rPr>
          <w:sz w:val="9"/>
        </w:rPr>
      </w:pPr>
    </w:p>
    <w:p>
      <w:pPr>
        <w:pStyle w:val="9"/>
        <w:spacing w:before="74"/>
        <w:ind w:left="2563"/>
      </w:pPr>
      <w:r>
        <w:rPr>
          <w:spacing w:val="-30"/>
        </w:rPr>
        <w:t xml:space="preserve">图 </w:t>
      </w:r>
      <w:r>
        <w:rPr>
          <w:rFonts w:ascii="Times New Roman" w:hAnsi="Times New Roman" w:eastAsia="Times New Roman"/>
        </w:rPr>
        <w:t>11</w:t>
      </w:r>
      <w:r>
        <w:rPr>
          <w:rFonts w:ascii="Times New Roman" w:hAnsi="Times New Roman" w:eastAsia="Times New Roman"/>
          <w:spacing w:val="1"/>
        </w:rPr>
        <w:t xml:space="preserve"> </w:t>
      </w:r>
      <w:r>
        <w:t>使用“形状不变矩法”进行检索</w:t>
      </w:r>
    </w:p>
    <w:p>
      <w:pPr>
        <w:pStyle w:val="9"/>
        <w:rPr>
          <w:sz w:val="20"/>
        </w:rPr>
      </w:pPr>
    </w:p>
    <w:p>
      <w:pPr>
        <w:pStyle w:val="9"/>
        <w:spacing w:before="5"/>
        <w:rPr>
          <w:sz w:val="26"/>
        </w:rPr>
      </w:pPr>
      <w:r>
        <w:drawing>
          <wp:anchor distT="0" distB="0" distL="0" distR="0" simplePos="0" relativeHeight="251660288" behindDoc="0" locked="0" layoutInCell="1" allowOverlap="1">
            <wp:simplePos x="0" y="0"/>
            <wp:positionH relativeFrom="page">
              <wp:posOffset>1151255</wp:posOffset>
            </wp:positionH>
            <wp:positionV relativeFrom="paragraph">
              <wp:posOffset>239395</wp:posOffset>
            </wp:positionV>
            <wp:extent cx="5457825" cy="3145155"/>
            <wp:effectExtent l="0" t="0" r="0" b="0"/>
            <wp:wrapTopAndBottom/>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jpeg"/>
                    <pic:cNvPicPr>
                      <a:picLocks noChangeAspect="1"/>
                    </pic:cNvPicPr>
                  </pic:nvPicPr>
                  <pic:blipFill>
                    <a:blip r:embed="rId27" cstate="print"/>
                    <a:stretch>
                      <a:fillRect/>
                    </a:stretch>
                  </pic:blipFill>
                  <pic:spPr>
                    <a:xfrm>
                      <a:off x="0" y="0"/>
                      <a:ext cx="5457935" cy="3145155"/>
                    </a:xfrm>
                    <a:prstGeom prst="rect">
                      <a:avLst/>
                    </a:prstGeom>
                  </pic:spPr>
                </pic:pic>
              </a:graphicData>
            </a:graphic>
          </wp:anchor>
        </w:drawing>
      </w:r>
    </w:p>
    <w:p>
      <w:pPr>
        <w:pStyle w:val="9"/>
        <w:spacing w:before="208"/>
        <w:ind w:left="2472"/>
      </w:pPr>
      <w:r>
        <w:rPr>
          <w:spacing w:val="-30"/>
        </w:rPr>
        <w:t xml:space="preserve">图 </w:t>
      </w:r>
      <w:r>
        <w:rPr>
          <w:rFonts w:ascii="Times New Roman" w:hAnsi="Times New Roman" w:eastAsia="Times New Roman"/>
        </w:rPr>
        <w:t xml:space="preserve">12 </w:t>
      </w:r>
      <w:r>
        <w:t>使用“灰度共生矩阵法”进行检索</w:t>
      </w:r>
    </w:p>
    <w:p>
      <w:pPr>
        <w:pStyle w:val="9"/>
        <w:rPr>
          <w:sz w:val="26"/>
        </w:rPr>
      </w:pPr>
    </w:p>
    <w:p>
      <w:pPr>
        <w:pStyle w:val="9"/>
        <w:spacing w:before="8"/>
        <w:rPr>
          <w:sz w:val="23"/>
        </w:rPr>
      </w:pPr>
    </w:p>
    <w:p>
      <w:pPr>
        <w:pStyle w:val="9"/>
        <w:spacing w:before="11"/>
        <w:rPr>
          <w:sz w:val="7"/>
        </w:rPr>
      </w:pPr>
      <w:r>
        <w:rPr>
          <w:spacing w:val="-6"/>
        </w:rPr>
        <w:t xml:space="preserve">从结果中可以看出可以检索出和测试图一样的图，差距为 </w:t>
      </w:r>
      <w:r>
        <w:rPr>
          <w:rFonts w:ascii="Times New Roman" w:eastAsia="Times New Roman"/>
          <w:spacing w:val="-3"/>
        </w:rPr>
        <w:t>0</w:t>
      </w:r>
      <w:r>
        <w:rPr>
          <w:spacing w:val="-3"/>
        </w:rPr>
        <w:t>，其他的图存在一些</w:t>
      </w:r>
      <w:r>
        <w:t>不同，可同时使用几种方法同时进行检索，还可以找到最合适原图的检索方法，后期还需要继续的改进系统。</w:t>
      </w:r>
    </w:p>
    <w:p>
      <w:pPr>
        <w:spacing w:line="240" w:lineRule="auto"/>
        <w:ind w:left="234" w:right="0" w:firstLine="0"/>
        <w:rPr>
          <w:sz w:val="20"/>
        </w:rPr>
      </w:pPr>
      <w:r>
        <w:rPr>
          <w:sz w:val="20"/>
        </w:rPr>
        <w:drawing>
          <wp:inline distT="0" distB="0" distL="0" distR="0">
            <wp:extent cx="2550795" cy="2299335"/>
            <wp:effectExtent l="0" t="0" r="0" b="0"/>
            <wp:docPr id="25" name="image20.png" descr="C:\Users\刘开\AppData\Local\Microsoft\Windows\INetCache\Content.Word\打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png" descr="C:\Users\刘开\AppData\Local\Microsoft\Windows\INetCache\Content.Word\打开.png"/>
                    <pic:cNvPicPr>
                      <a:picLocks noChangeAspect="1"/>
                    </pic:cNvPicPr>
                  </pic:nvPicPr>
                  <pic:blipFill>
                    <a:blip r:embed="rId28" cstate="print"/>
                    <a:stretch>
                      <a:fillRect/>
                    </a:stretch>
                  </pic:blipFill>
                  <pic:spPr>
                    <a:xfrm>
                      <a:off x="0" y="0"/>
                      <a:ext cx="2551105" cy="2299716"/>
                    </a:xfrm>
                    <a:prstGeom prst="rect">
                      <a:avLst/>
                    </a:prstGeom>
                  </pic:spPr>
                </pic:pic>
              </a:graphicData>
            </a:graphic>
          </wp:inline>
        </w:drawing>
      </w:r>
      <w:r>
        <w:rPr>
          <w:rFonts w:ascii="Times New Roman"/>
          <w:spacing w:val="42"/>
          <w:sz w:val="20"/>
        </w:rPr>
        <w:t xml:space="preserve"> </w:t>
      </w:r>
      <w:r>
        <w:rPr>
          <w:spacing w:val="42"/>
          <w:position w:val="1"/>
          <w:sz w:val="20"/>
        </w:rPr>
        <w:drawing>
          <wp:inline distT="0" distB="0" distL="0" distR="0">
            <wp:extent cx="2653030" cy="2400300"/>
            <wp:effectExtent l="0" t="0" r="0" b="0"/>
            <wp:docPr id="27" name="image21.jpeg" descr="C:\Users\刘开\AppData\Local\Microsoft\Windows\INetCache\Content.Wor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jpeg" descr="C:\Users\刘开\AppData\Local\Microsoft\Windows\INetCache\Content.Word\bc.png"/>
                    <pic:cNvPicPr>
                      <a:picLocks noChangeAspect="1"/>
                    </pic:cNvPicPr>
                  </pic:nvPicPr>
                  <pic:blipFill>
                    <a:blip r:embed="rId29" cstate="print"/>
                    <a:stretch>
                      <a:fillRect/>
                    </a:stretch>
                  </pic:blipFill>
                  <pic:spPr>
                    <a:xfrm>
                      <a:off x="0" y="0"/>
                      <a:ext cx="2653077" cy="2400300"/>
                    </a:xfrm>
                    <a:prstGeom prst="rect">
                      <a:avLst/>
                    </a:prstGeom>
                  </pic:spPr>
                </pic:pic>
              </a:graphicData>
            </a:graphic>
          </wp:inline>
        </w:drawing>
      </w:r>
    </w:p>
    <w:p>
      <w:pPr>
        <w:pStyle w:val="9"/>
        <w:tabs>
          <w:tab w:val="left" w:pos="4795"/>
        </w:tabs>
        <w:spacing w:before="142"/>
        <w:ind w:left="474"/>
      </w:pPr>
      <w:r>
        <w:t>图</w:t>
      </w:r>
      <w:r>
        <w:rPr>
          <w:spacing w:val="-60"/>
        </w:rPr>
        <w:t xml:space="preserve"> </w:t>
      </w:r>
      <w:r>
        <w:rPr>
          <w:rFonts w:ascii="Times New Roman" w:eastAsia="Times New Roman"/>
        </w:rPr>
        <w:t xml:space="preserve">13 </w:t>
      </w:r>
      <w:r>
        <w:t>选择打开文件对话框</w:t>
      </w:r>
      <w:r>
        <w:tab/>
      </w:r>
      <w:r>
        <w:t>图</w:t>
      </w:r>
      <w:r>
        <w:rPr>
          <w:spacing w:val="-60"/>
        </w:rPr>
        <w:t xml:space="preserve"> </w:t>
      </w:r>
      <w:r>
        <w:rPr>
          <w:rFonts w:ascii="Times New Roman" w:eastAsia="Times New Roman"/>
        </w:rPr>
        <w:t xml:space="preserve">14 </w:t>
      </w:r>
      <w:r>
        <w:t>保存图片文件对话框</w:t>
      </w:r>
    </w:p>
    <w:p>
      <w:pPr>
        <w:pStyle w:val="9"/>
        <w:spacing w:before="187" w:line="290" w:lineRule="auto"/>
        <w:ind w:left="234" w:right="1292" w:firstLine="239"/>
        <w:rPr>
          <w:spacing w:val="-31"/>
        </w:rPr>
      </w:pPr>
    </w:p>
    <w:p>
      <w:pPr>
        <w:pStyle w:val="9"/>
        <w:spacing w:before="187" w:line="290" w:lineRule="auto"/>
        <w:ind w:left="234" w:right="1292" w:firstLine="239"/>
      </w:pPr>
      <w:r>
        <w:drawing>
          <wp:anchor distT="0" distB="0" distL="0" distR="0" simplePos="0" relativeHeight="251660288" behindDoc="0" locked="0" layoutInCell="1" allowOverlap="1">
            <wp:simplePos x="0" y="0"/>
            <wp:positionH relativeFrom="page">
              <wp:posOffset>1151255</wp:posOffset>
            </wp:positionH>
            <wp:positionV relativeFrom="paragraph">
              <wp:posOffset>903605</wp:posOffset>
            </wp:positionV>
            <wp:extent cx="5474970" cy="2981325"/>
            <wp:effectExtent l="0" t="0" r="0" b="0"/>
            <wp:wrapTopAndBottom/>
            <wp:docPr id="29" name="image22.jpeg" descr="C:\Users\刘开\AppData\Local\Microsoft\Windows\INetCache\Content.Word\显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jpeg" descr="C:\Users\刘开\AppData\Local\Microsoft\Windows\INetCache\Content.Word\显示.png"/>
                    <pic:cNvPicPr>
                      <a:picLocks noChangeAspect="1"/>
                    </pic:cNvPicPr>
                  </pic:nvPicPr>
                  <pic:blipFill>
                    <a:blip r:embed="rId30" cstate="print"/>
                    <a:stretch>
                      <a:fillRect/>
                    </a:stretch>
                  </pic:blipFill>
                  <pic:spPr>
                    <a:xfrm>
                      <a:off x="0" y="0"/>
                      <a:ext cx="5475031" cy="2981515"/>
                    </a:xfrm>
                    <a:prstGeom prst="rect">
                      <a:avLst/>
                    </a:prstGeom>
                  </pic:spPr>
                </pic:pic>
              </a:graphicData>
            </a:graphic>
          </wp:anchor>
        </w:drawing>
      </w:r>
      <w:r>
        <w:rPr>
          <w:spacing w:val="-31"/>
        </w:rPr>
        <w:t xml:space="preserve">图 </w:t>
      </w:r>
      <w:r>
        <w:rPr>
          <w:rFonts w:ascii="Times New Roman" w:hAnsi="Times New Roman" w:eastAsia="Times New Roman"/>
          <w:spacing w:val="-2"/>
        </w:rPr>
        <w:t>13</w:t>
      </w:r>
      <w:r>
        <w:rPr>
          <w:rFonts w:ascii="Times New Roman" w:hAnsi="Times New Roman" w:eastAsia="Times New Roman"/>
          <w:spacing w:val="1"/>
        </w:rPr>
        <w:t xml:space="preserve"> </w:t>
      </w:r>
      <w:r>
        <w:rPr>
          <w:spacing w:val="-22"/>
        </w:rPr>
        <w:t xml:space="preserve">与图 </w:t>
      </w:r>
      <w:r>
        <w:rPr>
          <w:rFonts w:ascii="Times New Roman" w:hAnsi="Times New Roman" w:eastAsia="Times New Roman"/>
          <w:spacing w:val="-2"/>
        </w:rPr>
        <w:t>14</w:t>
      </w:r>
      <w:r>
        <w:rPr>
          <w:rFonts w:ascii="Times New Roman" w:hAnsi="Times New Roman" w:eastAsia="Times New Roman"/>
          <w:spacing w:val="1"/>
        </w:rPr>
        <w:t xml:space="preserve"> </w:t>
      </w:r>
      <w:r>
        <w:rPr>
          <w:spacing w:val="-2"/>
        </w:rPr>
        <w:t>可以打开和保存文件，可选择</w:t>
      </w:r>
      <w:r>
        <w:rPr>
          <w:rFonts w:ascii="Times New Roman" w:hAnsi="Times New Roman" w:eastAsia="Times New Roman"/>
          <w:spacing w:val="-2"/>
        </w:rPr>
        <w:t>.jpg</w:t>
      </w:r>
      <w:r>
        <w:rPr>
          <w:spacing w:val="-2"/>
        </w:rPr>
        <w:t>、</w:t>
      </w:r>
      <w:r>
        <w:rPr>
          <w:rFonts w:ascii="Times New Roman" w:hAnsi="Times New Roman" w:eastAsia="Times New Roman"/>
          <w:spacing w:val="-2"/>
        </w:rPr>
        <w:t>.gif</w:t>
      </w:r>
      <w:r>
        <w:rPr>
          <w:spacing w:val="-2"/>
        </w:rPr>
        <w:t>、</w:t>
      </w:r>
      <w:r>
        <w:rPr>
          <w:rFonts w:ascii="Times New Roman" w:hAnsi="Times New Roman" w:eastAsia="Times New Roman"/>
          <w:spacing w:val="-2"/>
        </w:rPr>
        <w:t>.bmp</w:t>
      </w:r>
      <w:r>
        <w:rPr>
          <w:spacing w:val="-1"/>
        </w:rPr>
        <w:t>、</w:t>
      </w:r>
      <w:r>
        <w:rPr>
          <w:rFonts w:ascii="Times New Roman" w:hAnsi="Times New Roman" w:eastAsia="Times New Roman"/>
          <w:spacing w:val="-1"/>
        </w:rPr>
        <w:t xml:space="preserve">.png </w:t>
      </w:r>
      <w:r>
        <w:rPr>
          <w:spacing w:val="-1"/>
        </w:rPr>
        <w:t>四种图片格式。</w:t>
      </w:r>
      <w:r>
        <w:t>在“数据库管理”菜单点击图片显示会打开图片显示界面，传入的参数为图片的个</w:t>
      </w:r>
      <w:r>
        <w:rPr>
          <w:spacing w:val="-16"/>
        </w:rPr>
        <w:t xml:space="preserve">数，图 </w:t>
      </w:r>
      <w:r>
        <w:rPr>
          <w:rFonts w:ascii="Times New Roman" w:hAnsi="Times New Roman" w:eastAsia="Times New Roman"/>
        </w:rPr>
        <w:t xml:space="preserve">15 </w:t>
      </w:r>
      <w:r>
        <w:t>为图片显示结果，滑动可观察使用图片。</w:t>
      </w:r>
    </w:p>
    <w:p>
      <w:pPr>
        <w:pStyle w:val="9"/>
        <w:spacing w:before="179"/>
        <w:ind w:left="20" w:right="1200"/>
        <w:jc w:val="center"/>
      </w:pPr>
      <w:r>
        <w:rPr>
          <w:spacing w:val="-30"/>
        </w:rPr>
        <w:t xml:space="preserve">图 </w:t>
      </w:r>
      <w:r>
        <w:rPr>
          <w:rFonts w:ascii="Times New Roman" w:eastAsia="Times New Roman"/>
        </w:rPr>
        <w:t xml:space="preserve">15 </w:t>
      </w:r>
      <w:r>
        <w:t>图片显示界面</w:t>
      </w:r>
    </w:p>
    <w:p>
      <w:pPr>
        <w:pStyle w:val="9"/>
        <w:spacing w:before="1"/>
        <w:rPr>
          <w:sz w:val="11"/>
        </w:rPr>
      </w:pPr>
      <w:r>
        <w:drawing>
          <wp:anchor distT="0" distB="0" distL="0" distR="0" simplePos="0" relativeHeight="251660288" behindDoc="0" locked="0" layoutInCell="1" allowOverlap="1">
            <wp:simplePos x="0" y="0"/>
            <wp:positionH relativeFrom="page">
              <wp:posOffset>1438910</wp:posOffset>
            </wp:positionH>
            <wp:positionV relativeFrom="paragraph">
              <wp:posOffset>114935</wp:posOffset>
            </wp:positionV>
            <wp:extent cx="4924425" cy="1038225"/>
            <wp:effectExtent l="0" t="0" r="0" b="0"/>
            <wp:wrapTopAndBottom/>
            <wp:docPr id="31" name="image23.png" descr="C:\Users\刘开\AppData\Local\Microsoft\Windows\INetCache\Content.Word\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png" descr="C:\Users\刘开\AppData\Local\Microsoft\Windows\INetCache\Content.Word\选择.png"/>
                    <pic:cNvPicPr>
                      <a:picLocks noChangeAspect="1"/>
                    </pic:cNvPicPr>
                  </pic:nvPicPr>
                  <pic:blipFill>
                    <a:blip r:embed="rId31" cstate="print"/>
                    <a:stretch>
                      <a:fillRect/>
                    </a:stretch>
                  </pic:blipFill>
                  <pic:spPr>
                    <a:xfrm>
                      <a:off x="0" y="0"/>
                      <a:ext cx="4924425" cy="1038225"/>
                    </a:xfrm>
                    <a:prstGeom prst="rect">
                      <a:avLst/>
                    </a:prstGeom>
                  </pic:spPr>
                </pic:pic>
              </a:graphicData>
            </a:graphic>
          </wp:anchor>
        </w:drawing>
      </w:r>
    </w:p>
    <w:p>
      <w:pPr>
        <w:pStyle w:val="9"/>
        <w:spacing w:before="166"/>
        <w:ind w:left="20" w:right="1201"/>
        <w:jc w:val="center"/>
      </w:pPr>
      <w:r>
        <w:rPr>
          <w:spacing w:val="-30"/>
        </w:rPr>
        <w:t xml:space="preserve">图 </w:t>
      </w:r>
      <w:r>
        <w:rPr>
          <w:rFonts w:ascii="Times New Roman" w:eastAsia="Times New Roman"/>
        </w:rPr>
        <w:t xml:space="preserve">16 </w:t>
      </w:r>
      <w:r>
        <w:t>是否建立新的数据库选择对话框</w:t>
      </w:r>
    </w:p>
    <w:p>
      <w:pPr>
        <w:pStyle w:val="9"/>
        <w:rPr>
          <w:sz w:val="20"/>
        </w:rPr>
      </w:pPr>
    </w:p>
    <w:p>
      <w:pPr>
        <w:pStyle w:val="9"/>
        <w:rPr>
          <w:sz w:val="23"/>
        </w:rPr>
      </w:pPr>
    </w:p>
    <w:p>
      <w:pPr>
        <w:tabs>
          <w:tab w:val="left" w:pos="4811"/>
        </w:tabs>
        <w:spacing w:line="240" w:lineRule="auto"/>
        <w:ind w:left="401" w:right="0" w:firstLine="0"/>
        <w:rPr>
          <w:sz w:val="20"/>
        </w:rPr>
      </w:pPr>
      <w:r>
        <w:rPr>
          <w:position w:val="1"/>
          <w:sz w:val="20"/>
        </w:rPr>
        <w:drawing>
          <wp:inline distT="0" distB="0" distL="0" distR="0">
            <wp:extent cx="2486025" cy="1095375"/>
            <wp:effectExtent l="0" t="0" r="0" b="0"/>
            <wp:docPr id="33" name="image24.png" descr="C:\Users\刘开\AppData\Local\Microsoft\Windows\INetCache\Content.Word\统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png" descr="C:\Users\刘开\AppData\Local\Microsoft\Windows\INetCache\Content.Word\统计.png"/>
                    <pic:cNvPicPr>
                      <a:picLocks noChangeAspect="1"/>
                    </pic:cNvPicPr>
                  </pic:nvPicPr>
                  <pic:blipFill>
                    <a:blip r:embed="rId32" cstate="print"/>
                    <a:stretch>
                      <a:fillRect/>
                    </a:stretch>
                  </pic:blipFill>
                  <pic:spPr>
                    <a:xfrm>
                      <a:off x="0" y="0"/>
                      <a:ext cx="2486025" cy="1095375"/>
                    </a:xfrm>
                    <a:prstGeom prst="rect">
                      <a:avLst/>
                    </a:prstGeom>
                  </pic:spPr>
                </pic:pic>
              </a:graphicData>
            </a:graphic>
          </wp:inline>
        </w:drawing>
      </w:r>
      <w:r>
        <w:rPr>
          <w:position w:val="1"/>
          <w:sz w:val="20"/>
        </w:rPr>
        <w:tab/>
      </w:r>
      <w:r>
        <w:rPr>
          <w:sz w:val="20"/>
        </w:rPr>
        <w:drawing>
          <wp:inline distT="0" distB="0" distL="0" distR="0">
            <wp:extent cx="2494915" cy="1123950"/>
            <wp:effectExtent l="0" t="0" r="0" b="0"/>
            <wp:docPr id="35" name="image25.png" descr="C:\Users\刘开\AppData\Local\Microsoft\Windows\INetCache\Content.Word\保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png" descr="C:\Users\刘开\AppData\Local\Microsoft\Windows\INetCache\Content.Word\保存.png"/>
                    <pic:cNvPicPr>
                      <a:picLocks noChangeAspect="1"/>
                    </pic:cNvPicPr>
                  </pic:nvPicPr>
                  <pic:blipFill>
                    <a:blip r:embed="rId33" cstate="print"/>
                    <a:stretch>
                      <a:fillRect/>
                    </a:stretch>
                  </pic:blipFill>
                  <pic:spPr>
                    <a:xfrm>
                      <a:off x="0" y="0"/>
                      <a:ext cx="2495549" cy="1123950"/>
                    </a:xfrm>
                    <a:prstGeom prst="rect">
                      <a:avLst/>
                    </a:prstGeom>
                  </pic:spPr>
                </pic:pic>
              </a:graphicData>
            </a:graphic>
          </wp:inline>
        </w:drawing>
      </w:r>
    </w:p>
    <w:p>
      <w:pPr>
        <w:pStyle w:val="9"/>
        <w:spacing w:before="1"/>
        <w:rPr>
          <w:sz w:val="8"/>
        </w:rPr>
      </w:pPr>
    </w:p>
    <w:p>
      <w:pPr>
        <w:pStyle w:val="9"/>
        <w:tabs>
          <w:tab w:val="left" w:pos="4680"/>
        </w:tabs>
        <w:spacing w:before="74"/>
        <w:ind w:right="973"/>
        <w:jc w:val="center"/>
      </w:pPr>
      <w:r>
        <w:t>图</w:t>
      </w:r>
      <w:r>
        <w:rPr>
          <w:spacing w:val="-60"/>
        </w:rPr>
        <w:t xml:space="preserve"> </w:t>
      </w:r>
      <w:r>
        <w:rPr>
          <w:rFonts w:ascii="Times New Roman" w:eastAsia="Times New Roman"/>
        </w:rPr>
        <w:t xml:space="preserve">17 </w:t>
      </w:r>
      <w:r>
        <w:t>图片统计结果显示</w:t>
      </w:r>
      <w:r>
        <w:tab/>
      </w:r>
      <w:r>
        <w:t>图</w:t>
      </w:r>
      <w:r>
        <w:rPr>
          <w:spacing w:val="-60"/>
        </w:rPr>
        <w:t xml:space="preserve"> </w:t>
      </w:r>
      <w:r>
        <w:rPr>
          <w:rFonts w:ascii="Times New Roman" w:eastAsia="Times New Roman"/>
        </w:rPr>
        <w:t xml:space="preserve">18 </w:t>
      </w:r>
      <w:r>
        <w:t>图片保存提示对话框</w:t>
      </w:r>
    </w:p>
    <w:p>
      <w:pPr>
        <w:pStyle w:val="9"/>
        <w:spacing w:before="3"/>
        <w:rPr>
          <w:sz w:val="11"/>
        </w:rPr>
      </w:pPr>
      <w:r>
        <w:drawing>
          <wp:anchor distT="0" distB="0" distL="0" distR="0" simplePos="0" relativeHeight="251660288" behindDoc="0" locked="0" layoutInCell="1" allowOverlap="1">
            <wp:simplePos x="0" y="0"/>
            <wp:positionH relativeFrom="page">
              <wp:posOffset>1243330</wp:posOffset>
            </wp:positionH>
            <wp:positionV relativeFrom="paragraph">
              <wp:posOffset>173355</wp:posOffset>
            </wp:positionV>
            <wp:extent cx="2162810" cy="982980"/>
            <wp:effectExtent l="0" t="0" r="0" b="0"/>
            <wp:wrapTopAndBottom/>
            <wp:docPr id="37" name="image26.png" descr="C:\Users\刘开\AppData\Local\Microsoft\Windows\INetCache\Content.Word\警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png" descr="C:\Users\刘开\AppData\Local\Microsoft\Windows\INetCache\Content.Word\警告.png"/>
                    <pic:cNvPicPr>
                      <a:picLocks noChangeAspect="1"/>
                    </pic:cNvPicPr>
                  </pic:nvPicPr>
                  <pic:blipFill>
                    <a:blip r:embed="rId34" cstate="print"/>
                    <a:stretch>
                      <a:fillRect/>
                    </a:stretch>
                  </pic:blipFill>
                  <pic:spPr>
                    <a:xfrm>
                      <a:off x="0" y="0"/>
                      <a:ext cx="2162556" cy="98297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3634740</wp:posOffset>
            </wp:positionH>
            <wp:positionV relativeFrom="paragraph">
              <wp:posOffset>116205</wp:posOffset>
            </wp:positionV>
            <wp:extent cx="2944495" cy="1051560"/>
            <wp:effectExtent l="0" t="0" r="0" b="0"/>
            <wp:wrapTopAndBottom/>
            <wp:docPr id="39" name="image27.png" descr="C:\Users\刘开\AppData\Local\Microsoft\Windows\INetCache\Content.Word\删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png" descr="C:\Users\刘开\AppData\Local\Microsoft\Windows\INetCache\Content.Word\删除.png"/>
                    <pic:cNvPicPr>
                      <a:picLocks noChangeAspect="1"/>
                    </pic:cNvPicPr>
                  </pic:nvPicPr>
                  <pic:blipFill>
                    <a:blip r:embed="rId35" cstate="print"/>
                    <a:stretch>
                      <a:fillRect/>
                    </a:stretch>
                  </pic:blipFill>
                  <pic:spPr>
                    <a:xfrm>
                      <a:off x="0" y="0"/>
                      <a:ext cx="2944367" cy="1051559"/>
                    </a:xfrm>
                    <a:prstGeom prst="rect">
                      <a:avLst/>
                    </a:prstGeom>
                  </pic:spPr>
                </pic:pic>
              </a:graphicData>
            </a:graphic>
          </wp:anchor>
        </w:drawing>
      </w:r>
    </w:p>
    <w:p>
      <w:pPr>
        <w:pStyle w:val="9"/>
        <w:tabs>
          <w:tab w:val="left" w:pos="4200"/>
        </w:tabs>
        <w:spacing w:before="143"/>
        <w:ind w:right="973"/>
        <w:jc w:val="center"/>
      </w:pPr>
      <w:r>
        <w:t>图</w:t>
      </w:r>
      <w:r>
        <w:rPr>
          <w:spacing w:val="-60"/>
        </w:rPr>
        <w:t xml:space="preserve"> </w:t>
      </w:r>
      <w:r>
        <w:rPr>
          <w:rFonts w:ascii="Times New Roman" w:eastAsia="Times New Roman"/>
        </w:rPr>
        <w:t xml:space="preserve">19 </w:t>
      </w:r>
      <w:r>
        <w:t>警告对话框</w:t>
      </w:r>
      <w:r>
        <w:tab/>
      </w:r>
      <w:r>
        <w:t>图</w:t>
      </w:r>
      <w:r>
        <w:rPr>
          <w:spacing w:val="-60"/>
        </w:rPr>
        <w:t xml:space="preserve"> </w:t>
      </w:r>
      <w:r>
        <w:rPr>
          <w:rFonts w:ascii="Times New Roman" w:eastAsia="Times New Roman"/>
        </w:rPr>
        <w:t xml:space="preserve">20 </w:t>
      </w:r>
      <w:r>
        <w:t>删除图片提示对话框</w:t>
      </w:r>
    </w:p>
    <w:p>
      <w:pPr>
        <w:pStyle w:val="9"/>
        <w:spacing w:before="3"/>
        <w:rPr>
          <w:sz w:val="11"/>
        </w:rPr>
      </w:pPr>
      <w:r>
        <w:drawing>
          <wp:anchor distT="0" distB="0" distL="0" distR="0" simplePos="0" relativeHeight="251660288" behindDoc="0" locked="0" layoutInCell="1" allowOverlap="1">
            <wp:simplePos x="0" y="0"/>
            <wp:positionH relativeFrom="page">
              <wp:posOffset>2534285</wp:posOffset>
            </wp:positionH>
            <wp:positionV relativeFrom="paragraph">
              <wp:posOffset>116205</wp:posOffset>
            </wp:positionV>
            <wp:extent cx="2743200" cy="1927860"/>
            <wp:effectExtent l="0" t="0" r="0" b="0"/>
            <wp:wrapTopAndBottom/>
            <wp:docPr id="41" name="image28.jpeg" descr="C:\Users\刘开\AppData\Local\Microsoft\Windows\INetCache\Content.Word\季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jpeg" descr="C:\Users\刘开\AppData\Local\Microsoft\Windows\INetCache\Content.Word\季度.png"/>
                    <pic:cNvPicPr>
                      <a:picLocks noChangeAspect="1"/>
                    </pic:cNvPicPr>
                  </pic:nvPicPr>
                  <pic:blipFill>
                    <a:blip r:embed="rId36" cstate="print"/>
                    <a:stretch>
                      <a:fillRect/>
                    </a:stretch>
                  </pic:blipFill>
                  <pic:spPr>
                    <a:xfrm>
                      <a:off x="0" y="0"/>
                      <a:ext cx="2743200" cy="1927860"/>
                    </a:xfrm>
                    <a:prstGeom prst="rect">
                      <a:avLst/>
                    </a:prstGeom>
                  </pic:spPr>
                </pic:pic>
              </a:graphicData>
            </a:graphic>
          </wp:anchor>
        </w:drawing>
      </w:r>
    </w:p>
    <w:p>
      <w:pPr>
        <w:pStyle w:val="9"/>
        <w:spacing w:before="150"/>
        <w:ind w:left="2395"/>
      </w:pPr>
      <w:r>
        <w:rPr>
          <w:spacing w:val="-30"/>
        </w:rPr>
        <w:t xml:space="preserve">图 </w:t>
      </w:r>
      <w:r>
        <w:rPr>
          <w:rFonts w:ascii="Times New Roman" w:eastAsia="Times New Roman"/>
        </w:rPr>
        <w:t xml:space="preserve">21 </w:t>
      </w:r>
      <w:r>
        <w:t>显示一个转圈的进度条提示正在运行</w:t>
      </w:r>
    </w:p>
    <w:p>
      <w:pPr>
        <w:pStyle w:val="9"/>
        <w:spacing w:before="187" w:line="290" w:lineRule="auto"/>
        <w:ind w:left="234" w:right="1509" w:firstLine="419"/>
      </w:pPr>
      <w:r>
        <w:rPr>
          <w:spacing w:val="-31"/>
        </w:rPr>
        <w:t xml:space="preserve">图 </w:t>
      </w:r>
      <w:r>
        <w:rPr>
          <w:rFonts w:ascii="Times New Roman" w:eastAsia="Times New Roman"/>
          <w:spacing w:val="-1"/>
        </w:rPr>
        <w:t>16</w:t>
      </w:r>
      <w:r>
        <w:rPr>
          <w:rFonts w:ascii="Times New Roman" w:eastAsia="Times New Roman"/>
        </w:rPr>
        <w:t xml:space="preserve"> </w:t>
      </w:r>
      <w:r>
        <w:rPr>
          <w:spacing w:val="-21"/>
        </w:rPr>
        <w:t xml:space="preserve">至图 </w:t>
      </w:r>
      <w:r>
        <w:rPr>
          <w:rFonts w:ascii="Times New Roman" w:eastAsia="Times New Roman"/>
          <w:spacing w:val="-1"/>
        </w:rPr>
        <w:t>21</w:t>
      </w:r>
      <w:r>
        <w:rPr>
          <w:rFonts w:ascii="Times New Roman" w:eastAsia="Times New Roman"/>
        </w:rPr>
        <w:t xml:space="preserve"> </w:t>
      </w:r>
      <w:r>
        <w:rPr>
          <w:spacing w:val="-1"/>
        </w:rPr>
        <w:t>为系统软件的一些提示功能，通过这些提示可有效的防止用户的</w:t>
      </w:r>
      <w:r>
        <w:t>无意之举造成错误，增加了系统的可用性。</w:t>
      </w:r>
    </w:p>
    <w:p>
      <w:pPr>
        <w:pStyle w:val="9"/>
        <w:spacing w:before="187" w:line="290" w:lineRule="auto"/>
        <w:ind w:left="234" w:right="1509" w:firstLine="419"/>
      </w:pPr>
    </w:p>
    <w:p>
      <w:pPr>
        <w:pStyle w:val="9"/>
      </w:pPr>
    </w:p>
    <w:p>
      <w:pPr>
        <w:pStyle w:val="9"/>
        <w:spacing w:before="11"/>
        <w:rPr>
          <w:sz w:val="20"/>
        </w:rPr>
      </w:pPr>
    </w:p>
    <w:p>
      <w:pPr>
        <w:pStyle w:val="2"/>
        <w:numPr>
          <w:ilvl w:val="0"/>
          <w:numId w:val="7"/>
        </w:numPr>
        <w:tabs>
          <w:tab w:val="left" w:pos="567"/>
        </w:tabs>
        <w:spacing w:before="0" w:after="0" w:line="240" w:lineRule="auto"/>
        <w:ind w:left="566" w:right="0" w:hanging="333"/>
        <w:jc w:val="left"/>
        <w:rPr>
          <w:sz w:val="40"/>
        </w:rPr>
      </w:pPr>
      <w:bookmarkStart w:id="44" w:name="_bookmark23"/>
      <w:bookmarkEnd w:id="44"/>
      <w:bookmarkStart w:id="45" w:name="_bookmark23"/>
      <w:bookmarkEnd w:id="45"/>
      <w:r>
        <w:rPr>
          <w:w w:val="95"/>
        </w:rPr>
        <w:t>实训总结和心得</w:t>
      </w:r>
    </w:p>
    <w:p/>
    <w:p>
      <w:pPr>
        <w:pStyle w:val="9"/>
        <w:spacing w:before="103" w:line="290" w:lineRule="auto"/>
        <w:ind w:right="1294" w:firstLine="480" w:firstLineChars="200"/>
        <w:jc w:val="left"/>
      </w:pPr>
      <w:r>
        <w:t>通过本次实训，很大的提高了学习能力有了，在设计过程中使我了解到很多的知识，也提高了自己独立思考问题的能力。由于在课程实训之前没有学习过“数字图像处理”这门课程，过程中遇到了很多困难，但经过不断的查找相关资料，还是</w:t>
      </w:r>
      <w:r>
        <w:rPr>
          <w:spacing w:val="-11"/>
        </w:rPr>
        <w:t>弄懂了一部分，对一些图像特征提取方法有了很深的理解，比如 “</w:t>
      </w:r>
      <w:r>
        <w:rPr>
          <w:rFonts w:ascii="Times New Roman" w:hAnsi="Times New Roman" w:eastAsia="Times New Roman"/>
        </w:rPr>
        <w:t>HIS</w:t>
      </w:r>
      <w:r>
        <w:rPr>
          <w:rFonts w:ascii="Times New Roman" w:hAnsi="Times New Roman" w:eastAsia="Times New Roman"/>
          <w:spacing w:val="2"/>
        </w:rPr>
        <w:t xml:space="preserve"> </w:t>
      </w:r>
      <w:r>
        <w:rPr>
          <w:spacing w:val="-10"/>
        </w:rPr>
        <w:t>中心矩法”、</w:t>
      </w:r>
      <w:r>
        <w:rPr>
          <w:spacing w:val="-4"/>
        </w:rPr>
        <w:t xml:space="preserve">“直方图相交法”、 “边缘方向直方图法”等。实训系统使用 </w:t>
      </w:r>
      <w:r>
        <w:rPr>
          <w:rFonts w:ascii="Times New Roman" w:hAnsi="Times New Roman" w:eastAsia="Times New Roman"/>
        </w:rPr>
        <w:t>Java</w:t>
      </w:r>
      <w:r>
        <w:rPr>
          <w:rFonts w:ascii="Times New Roman" w:hAnsi="Times New Roman" w:eastAsia="Times New Roman"/>
          <w:spacing w:val="-1"/>
        </w:rPr>
        <w:t xml:space="preserve"> </w:t>
      </w:r>
      <w:r>
        <w:t>语言开发，加</w:t>
      </w:r>
      <w:r>
        <w:rPr>
          <w:spacing w:val="-13"/>
        </w:rPr>
        <w:t xml:space="preserve">深了对有关 </w:t>
      </w:r>
      <w:r>
        <w:rPr>
          <w:rFonts w:ascii="Times New Roman" w:hAnsi="Times New Roman" w:eastAsia="Times New Roman"/>
          <w:spacing w:val="-3"/>
        </w:rPr>
        <w:t>Java</w:t>
      </w:r>
      <w:r>
        <w:rPr>
          <w:rFonts w:ascii="Times New Roman" w:hAnsi="Times New Roman" w:eastAsia="Times New Roman"/>
          <w:spacing w:val="-1"/>
        </w:rPr>
        <w:t xml:space="preserve"> </w:t>
      </w:r>
      <w:r>
        <w:rPr>
          <w:spacing w:val="-8"/>
        </w:rPr>
        <w:t xml:space="preserve">知识的理解，提高了自己对 </w:t>
      </w:r>
      <w:r>
        <w:rPr>
          <w:rFonts w:ascii="Times New Roman" w:hAnsi="Times New Roman" w:eastAsia="Times New Roman"/>
          <w:spacing w:val="-2"/>
        </w:rPr>
        <w:t>Java</w:t>
      </w:r>
      <w:r>
        <w:rPr>
          <w:rFonts w:ascii="Times New Roman" w:hAnsi="Times New Roman" w:eastAsia="Times New Roman"/>
          <w:spacing w:val="-1"/>
        </w:rPr>
        <w:t xml:space="preserve"> </w:t>
      </w:r>
      <w:r>
        <w:rPr>
          <w:spacing w:val="-2"/>
        </w:rPr>
        <w:t>的应用能力。期间我们也遇到了很</w:t>
      </w:r>
      <w:r>
        <w:t>多的困难，非常感谢老师以及同学们的帮助。在设计实现一个系统时，首先需要有</w:t>
      </w:r>
      <w:r>
        <w:rPr>
          <w:spacing w:val="-3"/>
        </w:rPr>
        <w:t>一个条理清晰的思路，这样的话才会有很高的效率。遇到困难时通过寻找课本知识，</w:t>
      </w:r>
      <w:r>
        <w:rPr>
          <w:spacing w:val="-117"/>
        </w:rPr>
        <w:t xml:space="preserve"> </w:t>
      </w:r>
      <w:r>
        <w:t>或者在网上查询资料，网上相关的解释有很多，一开始的时候有很多不懂的地方，</w:t>
      </w:r>
      <w:r>
        <w:rPr>
          <w:spacing w:val="1"/>
        </w:rPr>
        <w:t xml:space="preserve"> </w:t>
      </w:r>
      <w:r>
        <w:rPr>
          <w:spacing w:val="-12"/>
        </w:rPr>
        <w:t xml:space="preserve">这些都需要认真的去学习，需要有耐心。系统实现过程遇到了很多的困难，遇到 </w:t>
      </w:r>
      <w:r>
        <w:rPr>
          <w:rFonts w:ascii="Times New Roman" w:hAnsi="Times New Roman" w:eastAsia="Times New Roman"/>
        </w:rPr>
        <w:t>Bug</w:t>
      </w:r>
      <w:r>
        <w:rPr>
          <w:rFonts w:ascii="Times New Roman" w:hAnsi="Times New Roman" w:eastAsia="Times New Roman"/>
          <w:spacing w:val="1"/>
        </w:rPr>
        <w:t xml:space="preserve"> </w:t>
      </w:r>
      <w:r>
        <w:t>应该冷静下来再找，这样效率会高很多。</w:t>
      </w:r>
    </w:p>
    <w:p>
      <w:pPr>
        <w:pStyle w:val="9"/>
        <w:spacing w:before="129" w:line="292" w:lineRule="auto"/>
        <w:ind w:left="59" w:leftChars="0" w:right="1448" w:firstLine="419"/>
        <w:jc w:val="left"/>
      </w:pPr>
      <w:r>
        <w:t>在实训系统基本完成之际，我发现自己还是有很多不足的地方。对于系统实现方面，系统设计的并不够完美，比如数据库新建会覆盖原有数据库。另外，还有部分需求的功能并没有实现，比如打开摄像头拍照等功能，后期还需要继续的完善，</w:t>
      </w:r>
      <w:r>
        <w:rPr>
          <w:spacing w:val="-118"/>
        </w:rPr>
        <w:t xml:space="preserve"> </w:t>
      </w:r>
      <w:r>
        <w:t>而且编写的其他内容避免不了存在一些错误，主要还是由于自身能力有限。希望能够在以后的日子里通过自身的努力，能够使能力有所提高，可以使设计更加完善。</w:t>
      </w:r>
    </w:p>
    <w:p>
      <w:pPr>
        <w:pStyle w:val="9"/>
        <w:spacing w:before="112"/>
        <w:ind w:left="654"/>
        <w:jc w:val="left"/>
      </w:pPr>
      <w:r>
        <w:t>总之，衷心的感谢在实训过程中所有给予我帮助的人。</w:t>
      </w:r>
    </w:p>
    <w:p>
      <w:pPr>
        <w:pStyle w:val="9"/>
      </w:pPr>
    </w:p>
    <w:p>
      <w:pPr>
        <w:pStyle w:val="9"/>
      </w:pPr>
    </w:p>
    <w:p>
      <w:pPr>
        <w:pStyle w:val="9"/>
        <w:spacing w:before="12"/>
        <w:rPr>
          <w:sz w:val="25"/>
        </w:rPr>
      </w:pPr>
    </w:p>
    <w:p>
      <w:pPr>
        <w:pStyle w:val="2"/>
        <w:numPr>
          <w:ilvl w:val="0"/>
          <w:numId w:val="7"/>
        </w:numPr>
        <w:tabs>
          <w:tab w:val="left" w:pos="567"/>
        </w:tabs>
        <w:spacing w:before="0" w:after="0" w:line="240" w:lineRule="auto"/>
        <w:ind w:left="566" w:right="0" w:hanging="333"/>
        <w:jc w:val="left"/>
        <w:rPr>
          <w:sz w:val="48"/>
        </w:rPr>
      </w:pPr>
      <w:bookmarkStart w:id="46" w:name="_bookmark24"/>
      <w:bookmarkEnd w:id="46"/>
      <w:bookmarkStart w:id="47" w:name="_bookmark24"/>
      <w:bookmarkEnd w:id="47"/>
      <w:r>
        <w:rPr>
          <w:w w:val="95"/>
        </w:rPr>
        <w:t>参考文献</w:t>
      </w:r>
    </w:p>
    <w:p>
      <w:pPr>
        <w:pStyle w:val="9"/>
        <w:spacing w:before="12"/>
        <w:rPr>
          <w:sz w:val="40"/>
        </w:rPr>
      </w:pPr>
    </w:p>
    <w:p>
      <w:pPr>
        <w:pStyle w:val="9"/>
        <w:spacing w:line="288" w:lineRule="auto"/>
        <w:ind w:left="234" w:right="1697"/>
        <w:rPr>
          <w:rFonts w:hint="eastAsia" w:ascii="宋体" w:hAnsi="宋体" w:eastAsia="宋体" w:cs="宋体"/>
        </w:rPr>
      </w:pPr>
      <w:r>
        <w:rPr>
          <w:rFonts w:hint="eastAsia" w:ascii="宋体" w:hAnsi="宋体" w:eastAsia="宋体" w:cs="宋体"/>
        </w:rPr>
        <w:t>【1】L. Fei-Fei, R. Fergus and P. Perona. Learning generative visual models from few</w:t>
      </w:r>
      <w:r>
        <w:rPr>
          <w:rFonts w:hint="eastAsia" w:ascii="宋体" w:hAnsi="宋体" w:eastAsia="宋体" w:cs="宋体"/>
          <w:spacing w:val="-57"/>
        </w:rPr>
        <w:t xml:space="preserve"> </w:t>
      </w:r>
      <w:r>
        <w:rPr>
          <w:rFonts w:hint="eastAsia" w:ascii="宋体" w:hAnsi="宋体" w:eastAsia="宋体" w:cs="宋体"/>
        </w:rPr>
        <w:t>training examples: an incremental Bayesian approach tested on 101 object categories.</w:t>
      </w:r>
      <w:r>
        <w:rPr>
          <w:rFonts w:hint="eastAsia" w:ascii="宋体" w:hAnsi="宋体" w:eastAsia="宋体" w:cs="宋体"/>
          <w:spacing w:val="1"/>
        </w:rPr>
        <w:t xml:space="preserve"> </w:t>
      </w:r>
      <w:r>
        <w:rPr>
          <w:rFonts w:hint="eastAsia" w:ascii="宋体" w:hAnsi="宋体" w:eastAsia="宋体" w:cs="宋体"/>
        </w:rPr>
        <w:t>IEEE.</w:t>
      </w:r>
      <w:r>
        <w:rPr>
          <w:rFonts w:hint="eastAsia" w:ascii="宋体" w:hAnsi="宋体" w:eastAsia="宋体" w:cs="宋体"/>
          <w:spacing w:val="-1"/>
        </w:rPr>
        <w:t xml:space="preserve"> </w:t>
      </w:r>
      <w:r>
        <w:rPr>
          <w:rFonts w:hint="eastAsia" w:ascii="宋体" w:hAnsi="宋体" w:eastAsia="宋体" w:cs="宋体"/>
        </w:rPr>
        <w:t>CVPR 2004, Workshop on Generative-Model</w:t>
      </w:r>
      <w:r>
        <w:rPr>
          <w:rFonts w:hint="eastAsia" w:ascii="宋体" w:hAnsi="宋体" w:eastAsia="宋体" w:cs="宋体"/>
          <w:spacing w:val="-1"/>
        </w:rPr>
        <w:t xml:space="preserve"> </w:t>
      </w:r>
      <w:r>
        <w:rPr>
          <w:rFonts w:hint="eastAsia" w:ascii="宋体" w:hAnsi="宋体" w:eastAsia="宋体" w:cs="宋体"/>
        </w:rPr>
        <w:t>Based Vision. 2004</w:t>
      </w:r>
    </w:p>
    <w:p>
      <w:pPr>
        <w:pStyle w:val="9"/>
        <w:spacing w:before="125"/>
        <w:ind w:left="234"/>
        <w:rPr>
          <w:rFonts w:hint="eastAsia" w:ascii="宋体" w:hAnsi="宋体" w:eastAsia="宋体" w:cs="宋体"/>
        </w:rPr>
      </w:pPr>
      <w:r>
        <w:rPr>
          <w:rFonts w:hint="eastAsia" w:ascii="宋体" w:hAnsi="宋体" w:eastAsia="宋体" w:cs="宋体"/>
        </w:rPr>
        <w:t>【2</w:t>
      </w:r>
      <w:r>
        <w:rPr>
          <w:rFonts w:hint="eastAsia" w:ascii="宋体" w:hAnsi="宋体" w:eastAsia="宋体" w:cs="宋体"/>
          <w:spacing w:val="-1"/>
        </w:rPr>
        <w:t xml:space="preserve">】数字图像处理 第二版 何东健 </w:t>
      </w:r>
      <w:r>
        <w:rPr>
          <w:rFonts w:hint="eastAsia" w:ascii="宋体" w:hAnsi="宋体" w:eastAsia="宋体" w:cs="宋体"/>
        </w:rPr>
        <w:t>（西安电子科技大学出版社）</w:t>
      </w:r>
    </w:p>
    <w:p>
      <w:pPr>
        <w:pStyle w:val="9"/>
        <w:spacing w:before="185"/>
        <w:ind w:left="234"/>
        <w:rPr>
          <w:rFonts w:hint="eastAsia" w:ascii="宋体" w:hAnsi="宋体" w:eastAsia="宋体" w:cs="宋体"/>
        </w:rPr>
      </w:pPr>
      <w:r>
        <w:rPr>
          <w:rFonts w:hint="eastAsia" w:ascii="宋体" w:hAnsi="宋体" w:eastAsia="宋体" w:cs="宋体"/>
          <w:spacing w:val="-1"/>
        </w:rPr>
        <w:t>【</w:t>
      </w:r>
      <w:r>
        <w:rPr>
          <w:rFonts w:hint="eastAsia" w:ascii="宋体" w:hAnsi="宋体" w:eastAsia="宋体" w:cs="宋体"/>
        </w:rPr>
        <w:t>3</w:t>
      </w:r>
      <w:r>
        <w:rPr>
          <w:rFonts w:hint="eastAsia" w:ascii="宋体" w:hAnsi="宋体" w:eastAsia="宋体" w:cs="宋体"/>
          <w:spacing w:val="-15"/>
        </w:rPr>
        <w:t xml:space="preserve">】疯狂 </w:t>
      </w:r>
      <w:r>
        <w:rPr>
          <w:rFonts w:hint="eastAsia" w:ascii="宋体" w:hAnsi="宋体" w:eastAsia="宋体" w:cs="宋体"/>
        </w:rPr>
        <w:t>Java</w:t>
      </w:r>
      <w:r>
        <w:rPr>
          <w:rFonts w:hint="eastAsia" w:ascii="宋体" w:hAnsi="宋体" w:eastAsia="宋体" w:cs="宋体"/>
          <w:spacing w:val="-1"/>
        </w:rPr>
        <w:t xml:space="preserve"> </w:t>
      </w:r>
      <w:r>
        <w:rPr>
          <w:rFonts w:hint="eastAsia" w:ascii="宋体" w:hAnsi="宋体" w:eastAsia="宋体" w:cs="宋体"/>
        </w:rPr>
        <w:t>讲义 第三版 李刚 （电子工业出版社）</w:t>
      </w:r>
    </w:p>
    <w:p>
      <w:pPr>
        <w:pStyle w:val="9"/>
        <w:spacing w:before="187"/>
        <w:ind w:left="234"/>
        <w:rPr>
          <w:rFonts w:hint="eastAsia" w:ascii="宋体" w:hAnsi="宋体" w:eastAsia="宋体" w:cs="宋体"/>
        </w:rPr>
      </w:pPr>
      <w:r>
        <w:rPr>
          <w:rFonts w:hint="eastAsia" w:ascii="宋体" w:hAnsi="宋体" w:eastAsia="宋体" w:cs="宋体"/>
        </w:rPr>
        <w:t>【4】博客（图像噪声的抑制）</w:t>
      </w:r>
      <w:r>
        <w:rPr>
          <w:rFonts w:hint="eastAsia" w:ascii="宋体" w:hAnsi="宋体" w:eastAsia="宋体" w:cs="宋体"/>
        </w:rPr>
        <w:fldChar w:fldCharType="begin"/>
      </w:r>
      <w:r>
        <w:rPr>
          <w:rFonts w:hint="eastAsia" w:ascii="宋体" w:hAnsi="宋体" w:eastAsia="宋体" w:cs="宋体"/>
        </w:rPr>
        <w:instrText xml:space="preserve"> HYPERLINK "http://blog.csdn.net/luoweifu/article/details/8150196" \h </w:instrText>
      </w:r>
      <w:r>
        <w:rPr>
          <w:rFonts w:hint="eastAsia" w:ascii="宋体" w:hAnsi="宋体" w:eastAsia="宋体" w:cs="宋体"/>
        </w:rPr>
        <w:fldChar w:fldCharType="separate"/>
      </w:r>
      <w:r>
        <w:rPr>
          <w:rFonts w:hint="eastAsia" w:ascii="宋体" w:hAnsi="宋体" w:eastAsia="宋体" w:cs="宋体"/>
        </w:rPr>
        <w:t>http://blog.csdn.net/luoweifu/article/details/8150196</w:t>
      </w:r>
      <w:r>
        <w:rPr>
          <w:rFonts w:hint="eastAsia" w:ascii="宋体" w:hAnsi="宋体" w:eastAsia="宋体" w:cs="宋体"/>
        </w:rPr>
        <w:fldChar w:fldCharType="end"/>
      </w:r>
    </w:p>
    <w:p>
      <w:pPr>
        <w:pStyle w:val="9"/>
        <w:spacing w:before="185"/>
        <w:ind w:left="234"/>
        <w:rPr>
          <w:rFonts w:hint="eastAsia" w:ascii="宋体" w:hAnsi="宋体" w:eastAsia="宋体" w:cs="宋体"/>
        </w:rPr>
      </w:pPr>
      <w:r>
        <w:rPr>
          <w:rFonts w:hint="eastAsia" w:ascii="宋体" w:hAnsi="宋体" w:eastAsia="宋体" w:cs="宋体"/>
          <w:spacing w:val="-2"/>
        </w:rPr>
        <w:t>【5】博客（RGB</w:t>
      </w:r>
      <w:r>
        <w:rPr>
          <w:rFonts w:hint="eastAsia" w:ascii="宋体" w:hAnsi="宋体" w:eastAsia="宋体" w:cs="宋体"/>
          <w:spacing w:val="9"/>
        </w:rPr>
        <w:t xml:space="preserve"> </w:t>
      </w:r>
      <w:r>
        <w:rPr>
          <w:rFonts w:hint="eastAsia" w:ascii="宋体" w:hAnsi="宋体" w:eastAsia="宋体" w:cs="宋体"/>
          <w:spacing w:val="-25"/>
        </w:rPr>
        <w:t xml:space="preserve">和 </w:t>
      </w:r>
      <w:r>
        <w:rPr>
          <w:rFonts w:hint="eastAsia" w:ascii="宋体" w:hAnsi="宋体" w:eastAsia="宋体" w:cs="宋体"/>
          <w:spacing w:val="-2"/>
        </w:rPr>
        <w:t>HIS</w:t>
      </w:r>
      <w:r>
        <w:rPr>
          <w:rFonts w:hint="eastAsia" w:ascii="宋体" w:hAnsi="宋体" w:eastAsia="宋体" w:cs="宋体"/>
          <w:spacing w:val="12"/>
        </w:rPr>
        <w:t xml:space="preserve"> </w:t>
      </w:r>
      <w:r>
        <w:rPr>
          <w:rFonts w:hint="eastAsia" w:ascii="宋体" w:hAnsi="宋体" w:eastAsia="宋体" w:cs="宋体"/>
          <w:spacing w:val="-2"/>
        </w:rPr>
        <w:t>的转换）</w:t>
      </w:r>
      <w:r>
        <w:rPr>
          <w:rFonts w:hint="eastAsia" w:ascii="宋体" w:hAnsi="宋体" w:eastAsia="宋体" w:cs="宋体"/>
        </w:rPr>
        <w:fldChar w:fldCharType="begin"/>
      </w:r>
      <w:r>
        <w:rPr>
          <w:rFonts w:hint="eastAsia" w:ascii="宋体" w:hAnsi="宋体" w:eastAsia="宋体" w:cs="宋体"/>
        </w:rPr>
        <w:instrText xml:space="preserve"> HYPERLINK "http://blog.csdn.net/jacke121/article/details/54730822" \h </w:instrText>
      </w:r>
      <w:r>
        <w:rPr>
          <w:rFonts w:hint="eastAsia" w:ascii="宋体" w:hAnsi="宋体" w:eastAsia="宋体" w:cs="宋体"/>
        </w:rPr>
        <w:fldChar w:fldCharType="separate"/>
      </w:r>
      <w:r>
        <w:rPr>
          <w:rFonts w:hint="eastAsia" w:ascii="宋体" w:hAnsi="宋体" w:eastAsia="宋体" w:cs="宋体"/>
          <w:spacing w:val="-2"/>
        </w:rPr>
        <w:t>http://blog.csdn.net/jacke121/article/details/54730822</w:t>
      </w:r>
      <w:r>
        <w:rPr>
          <w:rFonts w:hint="eastAsia" w:ascii="宋体" w:hAnsi="宋体" w:eastAsia="宋体" w:cs="宋体"/>
          <w:spacing w:val="-2"/>
        </w:rPr>
        <w:fldChar w:fldCharType="end"/>
      </w:r>
    </w:p>
    <w:p>
      <w:pPr>
        <w:pStyle w:val="9"/>
        <w:spacing w:before="187"/>
        <w:ind w:left="234"/>
        <w:rPr>
          <w:rFonts w:hint="eastAsia" w:ascii="宋体" w:hAnsi="宋体" w:eastAsia="宋体" w:cs="宋体"/>
        </w:rPr>
      </w:pPr>
      <w:r>
        <w:rPr>
          <w:rFonts w:hint="eastAsia" w:ascii="宋体" w:hAnsi="宋体" w:eastAsia="宋体" w:cs="宋体"/>
        </w:rPr>
        <w:t>【6】博客（灰度共生矩阵）</w:t>
      </w:r>
      <w:r>
        <w:rPr>
          <w:rFonts w:hint="eastAsia" w:ascii="宋体" w:hAnsi="宋体" w:eastAsia="宋体" w:cs="宋体"/>
        </w:rPr>
        <w:fldChar w:fldCharType="begin"/>
      </w:r>
      <w:r>
        <w:rPr>
          <w:rFonts w:hint="eastAsia" w:ascii="宋体" w:hAnsi="宋体" w:eastAsia="宋体" w:cs="宋体"/>
        </w:rPr>
        <w:instrText xml:space="preserve"> HYPERLINK "http://www.cnblogs.com/8335IT/p/5648445.html" \h </w:instrText>
      </w:r>
      <w:r>
        <w:rPr>
          <w:rFonts w:hint="eastAsia" w:ascii="宋体" w:hAnsi="宋体" w:eastAsia="宋体" w:cs="宋体"/>
        </w:rPr>
        <w:fldChar w:fldCharType="separate"/>
      </w:r>
      <w:r>
        <w:rPr>
          <w:rFonts w:hint="eastAsia" w:ascii="宋体" w:hAnsi="宋体" w:eastAsia="宋体" w:cs="宋体"/>
        </w:rPr>
        <w:t>http://www.cnblogs.com/8335IT/p/5648445.html</w:t>
      </w:r>
      <w:r>
        <w:rPr>
          <w:rFonts w:hint="eastAsia" w:ascii="宋体" w:hAnsi="宋体" w:eastAsia="宋体" w:cs="宋体"/>
        </w:rPr>
        <w:fldChar w:fldCharType="end"/>
      </w:r>
    </w:p>
    <w:p>
      <w:pPr>
        <w:pStyle w:val="9"/>
        <w:spacing w:before="187"/>
        <w:ind w:left="234"/>
        <w:rPr>
          <w:rFonts w:hint="eastAsia" w:ascii="宋体" w:hAnsi="宋体" w:eastAsia="宋体" w:cs="宋体"/>
        </w:rPr>
      </w:pPr>
      <w:r>
        <w:rPr>
          <w:rFonts w:hint="eastAsia" w:ascii="宋体" w:hAnsi="宋体" w:eastAsia="宋体" w:cs="宋体"/>
        </w:rPr>
        <w:t>【7】博客（图像的矩特征）</w:t>
      </w:r>
      <w:r>
        <w:rPr>
          <w:rFonts w:hint="eastAsia" w:ascii="宋体" w:hAnsi="宋体" w:eastAsia="宋体" w:cs="宋体"/>
        </w:rPr>
        <w:fldChar w:fldCharType="begin"/>
      </w:r>
      <w:r>
        <w:rPr>
          <w:rFonts w:hint="eastAsia" w:ascii="宋体" w:hAnsi="宋体" w:eastAsia="宋体" w:cs="宋体"/>
        </w:rPr>
        <w:instrText xml:space="preserve"> HYPERLINK "http://www.cnblogs.com/ronny/p/3985810.html" \h </w:instrText>
      </w:r>
      <w:r>
        <w:rPr>
          <w:rFonts w:hint="eastAsia" w:ascii="宋体" w:hAnsi="宋体" w:eastAsia="宋体" w:cs="宋体"/>
        </w:rPr>
        <w:fldChar w:fldCharType="separate"/>
      </w:r>
      <w:r>
        <w:rPr>
          <w:rFonts w:hint="eastAsia" w:ascii="宋体" w:hAnsi="宋体" w:eastAsia="宋体" w:cs="宋体"/>
        </w:rPr>
        <w:t>http://www.cnblogs.com/ronny/p/3985810.html</w:t>
      </w:r>
      <w:r>
        <w:rPr>
          <w:rFonts w:hint="eastAsia" w:ascii="宋体" w:hAnsi="宋体" w:eastAsia="宋体" w:cs="宋体"/>
        </w:rPr>
        <w:fldChar w:fldCharType="end"/>
      </w:r>
    </w:p>
    <w:p>
      <w:pPr>
        <w:pStyle w:val="9"/>
        <w:spacing w:before="184"/>
        <w:ind w:left="234"/>
        <w:rPr>
          <w:rFonts w:hint="eastAsia" w:ascii="宋体" w:hAnsi="宋体" w:eastAsia="宋体" w:cs="宋体"/>
        </w:rPr>
      </w:pPr>
      <w:r>
        <w:rPr>
          <w:rFonts w:hint="eastAsia" w:ascii="宋体" w:hAnsi="宋体" w:eastAsia="宋体" w:cs="宋体"/>
        </w:rPr>
        <w:t>【8】博客（java</w:t>
      </w:r>
      <w:r>
        <w:rPr>
          <w:rFonts w:hint="eastAsia" w:ascii="宋体" w:hAnsi="宋体" w:eastAsia="宋体" w:cs="宋体"/>
          <w:spacing w:val="52"/>
        </w:rPr>
        <w:t xml:space="preserve"> </w:t>
      </w:r>
      <w:r>
        <w:rPr>
          <w:rFonts w:hint="eastAsia" w:ascii="宋体" w:hAnsi="宋体" w:eastAsia="宋体" w:cs="宋体"/>
        </w:rPr>
        <w:t>边缘检测）</w:t>
      </w:r>
      <w:r>
        <w:rPr>
          <w:rFonts w:hint="eastAsia" w:ascii="宋体" w:hAnsi="宋体" w:eastAsia="宋体" w:cs="宋体"/>
        </w:rPr>
        <w:fldChar w:fldCharType="begin"/>
      </w:r>
      <w:r>
        <w:rPr>
          <w:rFonts w:hint="eastAsia" w:ascii="宋体" w:hAnsi="宋体" w:eastAsia="宋体" w:cs="宋体"/>
        </w:rPr>
        <w:instrText xml:space="preserve"> HYPERLINK "http://blog.csdn.net/epleone/article/details/38173931" \h </w:instrText>
      </w:r>
      <w:r>
        <w:rPr>
          <w:rFonts w:hint="eastAsia" w:ascii="宋体" w:hAnsi="宋体" w:eastAsia="宋体" w:cs="宋体"/>
        </w:rPr>
        <w:fldChar w:fldCharType="separate"/>
      </w:r>
      <w:r>
        <w:rPr>
          <w:rFonts w:hint="eastAsia" w:ascii="宋体" w:hAnsi="宋体" w:eastAsia="宋体" w:cs="宋体"/>
        </w:rPr>
        <w:t>http://blog.csdn.net/epleone/article/details/38173931</w:t>
      </w:r>
      <w:r>
        <w:rPr>
          <w:rFonts w:hint="eastAsia" w:ascii="宋体" w:hAnsi="宋体" w:eastAsia="宋体" w:cs="宋体"/>
        </w:rPr>
        <w:fldChar w:fldCharType="end"/>
      </w:r>
    </w:p>
    <w:p>
      <w:pPr>
        <w:pStyle w:val="9"/>
        <w:spacing w:before="184"/>
        <w:ind w:left="234"/>
        <w:rPr>
          <w:rFonts w:hint="eastAsia" w:ascii="宋体" w:hAnsi="宋体" w:eastAsia="宋体" w:cs="宋体"/>
        </w:rPr>
      </w:pPr>
    </w:p>
    <w:p>
      <w:pPr>
        <w:pStyle w:val="9"/>
        <w:spacing w:before="184"/>
        <w:ind w:left="234"/>
        <w:rPr>
          <w:rFonts w:hint="eastAsia" w:ascii="宋体" w:hAnsi="宋体" w:eastAsia="宋体" w:cs="宋体"/>
        </w:rPr>
      </w:pPr>
    </w:p>
    <w:p>
      <w:pPr>
        <w:pStyle w:val="9"/>
        <w:spacing w:before="184"/>
        <w:rPr>
          <w:rFonts w:hint="eastAsia" w:ascii="宋体" w:hAnsi="宋体" w:eastAsia="宋体" w:cs="宋体"/>
        </w:rPr>
      </w:pPr>
    </w:p>
    <w:sectPr>
      <w:footerReference r:id="rId9" w:type="default"/>
      <w:pgSz w:w="11910" w:h="16850"/>
      <w:pgMar w:top="1600" w:right="0" w:bottom="1440" w:left="1580" w:header="0" w:footer="125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1"/>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1"/>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0" o:spid="_x0000_s2050" o:spt="202" type="#_x0000_t202" style="position:absolute;left:0pt;margin-left:302.3pt;margin-top:768.2pt;height:12.1pt;width:10.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4"/>
                  <w:ind w:left="60" w:right="0" w:firstLine="0"/>
                  <w:jc w:val="left"/>
                  <w:rPr>
                    <w:rFonts w:ascii="Times New Roman"/>
                    <w:sz w:val="18"/>
                  </w:rPr>
                </w:pPr>
                <w:r>
                  <w:fldChar w:fldCharType="begin"/>
                </w:r>
                <w:r>
                  <w:rPr>
                    <w:rFonts w:ascii="Times New Roman"/>
                    <w:sz w:val="18"/>
                  </w:rPr>
                  <w:instrText xml:space="preserve"> PAGE </w:instrText>
                </w:r>
                <w:r>
                  <w:fldChar w:fldCharType="separate"/>
                </w:r>
                <w:r>
                  <w:t>12</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1" o:spid="_x0000_s2051" o:spt="202" type="#_x0000_t202" style="position:absolute;left:0pt;margin-left:302pt;margin-top:768.2pt;height:12.1pt;width:11.1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rFonts w:ascii="Times New Roman"/>
                    <w:sz w:val="18"/>
                  </w:rPr>
                </w:pPr>
                <w:r>
                  <w:rPr>
                    <w:rFonts w:ascii="Times New Roman"/>
                    <w:spacing w:val="-25"/>
                    <w:sz w:val="18"/>
                  </w:rPr>
                  <w:t>110</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2" o:spid="_x0000_s2052" o:spt="202" type="#_x0000_t202" style="position:absolute;left:0pt;margin-left:300pt;margin-top:768.2pt;height:12.1pt;width:15.1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14"/>
                  <w:ind w:left="60" w:right="0" w:firstLine="0"/>
                  <w:jc w:val="left"/>
                  <w:rPr>
                    <w:rFonts w:ascii="Times New Roman"/>
                    <w:sz w:val="18"/>
                  </w:rPr>
                </w:pPr>
                <w:r>
                  <w:fldChar w:fldCharType="begin"/>
                </w:r>
                <w:r>
                  <w:rPr>
                    <w:rFonts w:ascii="Times New Roman"/>
                    <w:sz w:val="18"/>
                  </w:rPr>
                  <w:instrText xml:space="preserve"> PAGE </w:instrText>
                </w:r>
                <w:r>
                  <w:fldChar w:fldCharType="separate"/>
                </w:r>
                <w:r>
                  <w:t>112</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3" o:spid="_x0000_s2053" o:spt="202" type="#_x0000_t202" style="position:absolute;left:0pt;margin-left:300pt;margin-top:768.2pt;height:12.1pt;width:15.1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14"/>
                  <w:ind w:left="60" w:right="0" w:firstLine="0"/>
                  <w:jc w:val="left"/>
                  <w:rPr>
                    <w:rFonts w:ascii="Times New Roman"/>
                    <w:sz w:val="18"/>
                  </w:rPr>
                </w:pPr>
                <w:r>
                  <w:fldChar w:fldCharType="begin"/>
                </w:r>
                <w:r>
                  <w:rPr>
                    <w:rFonts w:ascii="Times New Roman"/>
                    <w:sz w:val="18"/>
                  </w:rPr>
                  <w:instrText xml:space="preserve"> PAGE </w:instrText>
                </w:r>
                <w:r>
                  <w:fldChar w:fldCharType="separate"/>
                </w:r>
                <w:r>
                  <w:t>210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1074" w:hanging="360"/>
      </w:pPr>
      <w:rPr>
        <w:rFonts w:hint="default" w:ascii="Wingdings" w:hAnsi="Wingdings" w:eastAsia="Wingdings" w:cs="Wingdings"/>
        <w:w w:val="100"/>
        <w:sz w:val="24"/>
        <w:szCs w:val="24"/>
        <w:lang w:val="en-US" w:eastAsia="zh-CN" w:bidi="ar-SA"/>
      </w:rPr>
    </w:lvl>
    <w:lvl w:ilvl="1" w:tentative="0">
      <w:start w:val="0"/>
      <w:numFmt w:val="bullet"/>
      <w:lvlText w:val="•"/>
      <w:lvlJc w:val="left"/>
      <w:pPr>
        <w:ind w:left="2004" w:hanging="360"/>
      </w:pPr>
      <w:rPr>
        <w:rFonts w:hint="default"/>
        <w:lang w:val="en-US" w:eastAsia="zh-CN" w:bidi="ar-SA"/>
      </w:rPr>
    </w:lvl>
    <w:lvl w:ilvl="2" w:tentative="0">
      <w:start w:val="0"/>
      <w:numFmt w:val="bullet"/>
      <w:lvlText w:val="•"/>
      <w:lvlJc w:val="left"/>
      <w:pPr>
        <w:ind w:left="2929" w:hanging="360"/>
      </w:pPr>
      <w:rPr>
        <w:rFonts w:hint="default"/>
        <w:lang w:val="en-US" w:eastAsia="zh-CN" w:bidi="ar-SA"/>
      </w:rPr>
    </w:lvl>
    <w:lvl w:ilvl="3" w:tentative="0">
      <w:start w:val="0"/>
      <w:numFmt w:val="bullet"/>
      <w:lvlText w:val="•"/>
      <w:lvlJc w:val="left"/>
      <w:pPr>
        <w:ind w:left="3853" w:hanging="360"/>
      </w:pPr>
      <w:rPr>
        <w:rFonts w:hint="default"/>
        <w:lang w:val="en-US" w:eastAsia="zh-CN" w:bidi="ar-SA"/>
      </w:rPr>
    </w:lvl>
    <w:lvl w:ilvl="4" w:tentative="0">
      <w:start w:val="0"/>
      <w:numFmt w:val="bullet"/>
      <w:lvlText w:val="•"/>
      <w:lvlJc w:val="left"/>
      <w:pPr>
        <w:ind w:left="4778" w:hanging="360"/>
      </w:pPr>
      <w:rPr>
        <w:rFonts w:hint="default"/>
        <w:lang w:val="en-US" w:eastAsia="zh-CN" w:bidi="ar-SA"/>
      </w:rPr>
    </w:lvl>
    <w:lvl w:ilvl="5" w:tentative="0">
      <w:start w:val="0"/>
      <w:numFmt w:val="bullet"/>
      <w:lvlText w:val="•"/>
      <w:lvlJc w:val="left"/>
      <w:pPr>
        <w:ind w:left="5703" w:hanging="360"/>
      </w:pPr>
      <w:rPr>
        <w:rFonts w:hint="default"/>
        <w:lang w:val="en-US" w:eastAsia="zh-CN" w:bidi="ar-SA"/>
      </w:rPr>
    </w:lvl>
    <w:lvl w:ilvl="6" w:tentative="0">
      <w:start w:val="0"/>
      <w:numFmt w:val="bullet"/>
      <w:lvlText w:val="•"/>
      <w:lvlJc w:val="left"/>
      <w:pPr>
        <w:ind w:left="6627" w:hanging="360"/>
      </w:pPr>
      <w:rPr>
        <w:rFonts w:hint="default"/>
        <w:lang w:val="en-US" w:eastAsia="zh-CN" w:bidi="ar-SA"/>
      </w:rPr>
    </w:lvl>
    <w:lvl w:ilvl="7" w:tentative="0">
      <w:start w:val="0"/>
      <w:numFmt w:val="bullet"/>
      <w:lvlText w:val="•"/>
      <w:lvlJc w:val="left"/>
      <w:pPr>
        <w:ind w:left="7552" w:hanging="360"/>
      </w:pPr>
      <w:rPr>
        <w:rFonts w:hint="default"/>
        <w:lang w:val="en-US" w:eastAsia="zh-CN" w:bidi="ar-SA"/>
      </w:rPr>
    </w:lvl>
    <w:lvl w:ilvl="8" w:tentative="0">
      <w:start w:val="0"/>
      <w:numFmt w:val="bullet"/>
      <w:lvlText w:val="•"/>
      <w:lvlJc w:val="left"/>
      <w:pPr>
        <w:ind w:left="8477" w:hanging="360"/>
      </w:pPr>
      <w:rPr>
        <w:rFonts w:hint="default"/>
        <w:lang w:val="en-US" w:eastAsia="zh-CN" w:bidi="ar-SA"/>
      </w:rPr>
    </w:lvl>
  </w:abstractNum>
  <w:abstractNum w:abstractNumId="1">
    <w:nsid w:val="B5E306ED"/>
    <w:multiLevelType w:val="multilevel"/>
    <w:tmpl w:val="B5E306ED"/>
    <w:lvl w:ilvl="0" w:tentative="0">
      <w:start w:val="2"/>
      <w:numFmt w:val="decimal"/>
      <w:lvlText w:val="%1."/>
      <w:lvlJc w:val="left"/>
      <w:pPr>
        <w:ind w:left="594" w:hanging="360"/>
        <w:jc w:val="left"/>
      </w:pPr>
      <w:rPr>
        <w:rFonts w:hint="default" w:ascii="Times New Roman" w:hAnsi="Times New Roman" w:eastAsia="Times New Roman" w:cs="Times New Roman"/>
        <w:b/>
        <w:bCs/>
        <w:spacing w:val="1"/>
        <w:w w:val="99"/>
        <w:sz w:val="44"/>
        <w:szCs w:val="44"/>
        <w:lang w:val="en-US" w:eastAsia="zh-CN" w:bidi="ar-SA"/>
      </w:rPr>
    </w:lvl>
    <w:lvl w:ilvl="1" w:tentative="0">
      <w:start w:val="1"/>
      <w:numFmt w:val="decimal"/>
      <w:lvlText w:val="%1.%2"/>
      <w:lvlJc w:val="left"/>
      <w:pPr>
        <w:ind w:left="762" w:hanging="528"/>
        <w:jc w:val="left"/>
      </w:pPr>
      <w:rPr>
        <w:rFonts w:hint="default" w:ascii="Microsoft JhengHei" w:hAnsi="Microsoft JhengHei" w:eastAsia="Microsoft JhengHei" w:cs="Microsoft JhengHei"/>
        <w:b/>
        <w:bCs/>
        <w:spacing w:val="0"/>
        <w:w w:val="103"/>
        <w:sz w:val="30"/>
        <w:szCs w:val="30"/>
        <w:lang w:val="en-US" w:eastAsia="zh-CN" w:bidi="ar-SA"/>
      </w:rPr>
    </w:lvl>
    <w:lvl w:ilvl="2" w:tentative="0">
      <w:start w:val="1"/>
      <w:numFmt w:val="decimal"/>
      <w:lvlText w:val="%1.%2.%3"/>
      <w:lvlJc w:val="left"/>
      <w:pPr>
        <w:ind w:left="954" w:hanging="720"/>
        <w:jc w:val="left"/>
      </w:pPr>
      <w:rPr>
        <w:rFonts w:hint="default" w:ascii="Times New Roman" w:hAnsi="Times New Roman" w:eastAsia="Times New Roman" w:cs="Times New Roman"/>
        <w:b/>
        <w:bCs/>
        <w:spacing w:val="-1"/>
        <w:w w:val="99"/>
        <w:sz w:val="32"/>
        <w:szCs w:val="32"/>
        <w:lang w:val="en-US" w:eastAsia="zh-CN" w:bidi="ar-SA"/>
      </w:rPr>
    </w:lvl>
    <w:lvl w:ilvl="3" w:tentative="0">
      <w:start w:val="0"/>
      <w:numFmt w:val="bullet"/>
      <w:lvlText w:val="•"/>
      <w:lvlJc w:val="left"/>
      <w:pPr>
        <w:ind w:left="1040" w:hanging="720"/>
      </w:pPr>
      <w:rPr>
        <w:rFonts w:hint="default"/>
        <w:lang w:val="en-US" w:eastAsia="zh-CN" w:bidi="ar-SA"/>
      </w:rPr>
    </w:lvl>
    <w:lvl w:ilvl="4" w:tentative="0">
      <w:start w:val="0"/>
      <w:numFmt w:val="bullet"/>
      <w:lvlText w:val="•"/>
      <w:lvlJc w:val="left"/>
      <w:pPr>
        <w:ind w:left="2366" w:hanging="720"/>
      </w:pPr>
      <w:rPr>
        <w:rFonts w:hint="default"/>
        <w:lang w:val="en-US" w:eastAsia="zh-CN" w:bidi="ar-SA"/>
      </w:rPr>
    </w:lvl>
    <w:lvl w:ilvl="5" w:tentative="0">
      <w:start w:val="0"/>
      <w:numFmt w:val="bullet"/>
      <w:lvlText w:val="•"/>
      <w:lvlJc w:val="left"/>
      <w:pPr>
        <w:ind w:left="3693" w:hanging="720"/>
      </w:pPr>
      <w:rPr>
        <w:rFonts w:hint="default"/>
        <w:lang w:val="en-US" w:eastAsia="zh-CN" w:bidi="ar-SA"/>
      </w:rPr>
    </w:lvl>
    <w:lvl w:ilvl="6" w:tentative="0">
      <w:start w:val="0"/>
      <w:numFmt w:val="bullet"/>
      <w:lvlText w:val="•"/>
      <w:lvlJc w:val="left"/>
      <w:pPr>
        <w:ind w:left="5019" w:hanging="720"/>
      </w:pPr>
      <w:rPr>
        <w:rFonts w:hint="default"/>
        <w:lang w:val="en-US" w:eastAsia="zh-CN" w:bidi="ar-SA"/>
      </w:rPr>
    </w:lvl>
    <w:lvl w:ilvl="7" w:tentative="0">
      <w:start w:val="0"/>
      <w:numFmt w:val="bullet"/>
      <w:lvlText w:val="•"/>
      <w:lvlJc w:val="left"/>
      <w:pPr>
        <w:ind w:left="6346" w:hanging="720"/>
      </w:pPr>
      <w:rPr>
        <w:rFonts w:hint="default"/>
        <w:lang w:val="en-US" w:eastAsia="zh-CN" w:bidi="ar-SA"/>
      </w:rPr>
    </w:lvl>
    <w:lvl w:ilvl="8" w:tentative="0">
      <w:start w:val="0"/>
      <w:numFmt w:val="bullet"/>
      <w:lvlText w:val="•"/>
      <w:lvlJc w:val="left"/>
      <w:pPr>
        <w:ind w:left="7673" w:hanging="720"/>
      </w:pPr>
      <w:rPr>
        <w:rFonts w:hint="default"/>
        <w:lang w:val="en-US" w:eastAsia="zh-CN" w:bidi="ar-SA"/>
      </w:rPr>
    </w:lvl>
  </w:abstractNum>
  <w:abstractNum w:abstractNumId="2">
    <w:nsid w:val="BF205925"/>
    <w:multiLevelType w:val="multilevel"/>
    <w:tmpl w:val="BF205925"/>
    <w:lvl w:ilvl="0" w:tentative="0">
      <w:start w:val="1"/>
      <w:numFmt w:val="decimal"/>
      <w:lvlText w:val="%1."/>
      <w:lvlJc w:val="left"/>
      <w:pPr>
        <w:ind w:left="415" w:hanging="181"/>
        <w:jc w:val="left"/>
      </w:pPr>
      <w:rPr>
        <w:rFonts w:hint="default" w:ascii="Times New Roman" w:hAnsi="Times New Roman" w:eastAsia="Times New Roman" w:cs="Times New Roman"/>
        <w:w w:val="100"/>
        <w:sz w:val="22"/>
        <w:szCs w:val="22"/>
        <w:lang w:val="en-US" w:eastAsia="zh-CN" w:bidi="ar-SA"/>
      </w:rPr>
    </w:lvl>
    <w:lvl w:ilvl="1" w:tentative="0">
      <w:start w:val="0"/>
      <w:numFmt w:val="bullet"/>
      <w:lvlText w:val="•"/>
      <w:lvlJc w:val="left"/>
      <w:pPr>
        <w:ind w:left="1410" w:hanging="181"/>
      </w:pPr>
      <w:rPr>
        <w:rFonts w:hint="default"/>
        <w:lang w:val="en-US" w:eastAsia="zh-CN" w:bidi="ar-SA"/>
      </w:rPr>
    </w:lvl>
    <w:lvl w:ilvl="2" w:tentative="0">
      <w:start w:val="0"/>
      <w:numFmt w:val="bullet"/>
      <w:lvlText w:val="•"/>
      <w:lvlJc w:val="left"/>
      <w:pPr>
        <w:ind w:left="2401" w:hanging="181"/>
      </w:pPr>
      <w:rPr>
        <w:rFonts w:hint="default"/>
        <w:lang w:val="en-US" w:eastAsia="zh-CN" w:bidi="ar-SA"/>
      </w:rPr>
    </w:lvl>
    <w:lvl w:ilvl="3" w:tentative="0">
      <w:start w:val="0"/>
      <w:numFmt w:val="bullet"/>
      <w:lvlText w:val="•"/>
      <w:lvlJc w:val="left"/>
      <w:pPr>
        <w:ind w:left="3391" w:hanging="181"/>
      </w:pPr>
      <w:rPr>
        <w:rFonts w:hint="default"/>
        <w:lang w:val="en-US" w:eastAsia="zh-CN" w:bidi="ar-SA"/>
      </w:rPr>
    </w:lvl>
    <w:lvl w:ilvl="4" w:tentative="0">
      <w:start w:val="0"/>
      <w:numFmt w:val="bullet"/>
      <w:lvlText w:val="•"/>
      <w:lvlJc w:val="left"/>
      <w:pPr>
        <w:ind w:left="4382" w:hanging="181"/>
      </w:pPr>
      <w:rPr>
        <w:rFonts w:hint="default"/>
        <w:lang w:val="en-US" w:eastAsia="zh-CN" w:bidi="ar-SA"/>
      </w:rPr>
    </w:lvl>
    <w:lvl w:ilvl="5" w:tentative="0">
      <w:start w:val="0"/>
      <w:numFmt w:val="bullet"/>
      <w:lvlText w:val="•"/>
      <w:lvlJc w:val="left"/>
      <w:pPr>
        <w:ind w:left="5373" w:hanging="181"/>
      </w:pPr>
      <w:rPr>
        <w:rFonts w:hint="default"/>
        <w:lang w:val="en-US" w:eastAsia="zh-CN" w:bidi="ar-SA"/>
      </w:rPr>
    </w:lvl>
    <w:lvl w:ilvl="6" w:tentative="0">
      <w:start w:val="0"/>
      <w:numFmt w:val="bullet"/>
      <w:lvlText w:val="•"/>
      <w:lvlJc w:val="left"/>
      <w:pPr>
        <w:ind w:left="6363" w:hanging="181"/>
      </w:pPr>
      <w:rPr>
        <w:rFonts w:hint="default"/>
        <w:lang w:val="en-US" w:eastAsia="zh-CN" w:bidi="ar-SA"/>
      </w:rPr>
    </w:lvl>
    <w:lvl w:ilvl="7" w:tentative="0">
      <w:start w:val="0"/>
      <w:numFmt w:val="bullet"/>
      <w:lvlText w:val="•"/>
      <w:lvlJc w:val="left"/>
      <w:pPr>
        <w:ind w:left="7354" w:hanging="181"/>
      </w:pPr>
      <w:rPr>
        <w:rFonts w:hint="default"/>
        <w:lang w:val="en-US" w:eastAsia="zh-CN" w:bidi="ar-SA"/>
      </w:rPr>
    </w:lvl>
    <w:lvl w:ilvl="8" w:tentative="0">
      <w:start w:val="0"/>
      <w:numFmt w:val="bullet"/>
      <w:lvlText w:val="•"/>
      <w:lvlJc w:val="left"/>
      <w:pPr>
        <w:ind w:left="8345" w:hanging="181"/>
      </w:pPr>
      <w:rPr>
        <w:rFonts w:hint="default"/>
        <w:lang w:val="en-US" w:eastAsia="zh-CN" w:bidi="ar-SA"/>
      </w:rPr>
    </w:lvl>
  </w:abstractNum>
  <w:abstractNum w:abstractNumId="3">
    <w:nsid w:val="CF092B84"/>
    <w:multiLevelType w:val="multilevel"/>
    <w:tmpl w:val="CF092B84"/>
    <w:lvl w:ilvl="0" w:tentative="0">
      <w:start w:val="1"/>
      <w:numFmt w:val="decimal"/>
      <w:lvlText w:val="%1."/>
      <w:lvlJc w:val="left"/>
      <w:pPr>
        <w:ind w:left="594" w:hanging="360"/>
        <w:jc w:val="left"/>
      </w:pPr>
      <w:rPr>
        <w:rFonts w:hint="default" w:ascii="Times New Roman" w:hAnsi="Times New Roman" w:eastAsia="Times New Roman" w:cs="Times New Roman"/>
        <w:spacing w:val="1"/>
        <w:w w:val="99"/>
        <w:sz w:val="44"/>
        <w:szCs w:val="44"/>
        <w:lang w:val="en-US" w:eastAsia="zh-CN" w:bidi="ar-SA"/>
      </w:rPr>
    </w:lvl>
    <w:lvl w:ilvl="1" w:tentative="0">
      <w:start w:val="1"/>
      <w:numFmt w:val="decimal"/>
      <w:lvlText w:val="%1.%2"/>
      <w:lvlJc w:val="left"/>
      <w:pPr>
        <w:ind w:left="688" w:hanging="454"/>
        <w:jc w:val="left"/>
      </w:pPr>
      <w:rPr>
        <w:rFonts w:hint="default" w:ascii="Microsoft JhengHei" w:hAnsi="Microsoft JhengHei" w:eastAsia="Microsoft JhengHei" w:cs="Microsoft JhengHei"/>
        <w:b/>
        <w:bCs/>
        <w:spacing w:val="1"/>
        <w:w w:val="83"/>
        <w:sz w:val="28"/>
        <w:szCs w:val="28"/>
        <w:lang w:val="en-US" w:eastAsia="zh-CN" w:bidi="ar-SA"/>
      </w:rPr>
    </w:lvl>
    <w:lvl w:ilvl="2" w:tentative="0">
      <w:start w:val="1"/>
      <w:numFmt w:val="decimal"/>
      <w:lvlText w:val="%1.%2.%3"/>
      <w:lvlJc w:val="left"/>
      <w:pPr>
        <w:ind w:left="954" w:hanging="720"/>
        <w:jc w:val="left"/>
      </w:pPr>
      <w:rPr>
        <w:rFonts w:hint="default" w:ascii="Times New Roman" w:hAnsi="Times New Roman" w:eastAsia="Times New Roman" w:cs="Times New Roman"/>
        <w:b/>
        <w:bCs/>
        <w:w w:val="99"/>
        <w:sz w:val="32"/>
        <w:szCs w:val="32"/>
        <w:lang w:val="en-US" w:eastAsia="zh-CN" w:bidi="ar-SA"/>
      </w:rPr>
    </w:lvl>
    <w:lvl w:ilvl="3" w:tentative="0">
      <w:start w:val="0"/>
      <w:numFmt w:val="bullet"/>
      <w:lvlText w:val="•"/>
      <w:lvlJc w:val="left"/>
      <w:pPr>
        <w:ind w:left="2130" w:hanging="720"/>
      </w:pPr>
      <w:rPr>
        <w:rFonts w:hint="default"/>
        <w:lang w:val="en-US" w:eastAsia="zh-CN" w:bidi="ar-SA"/>
      </w:rPr>
    </w:lvl>
    <w:lvl w:ilvl="4" w:tentative="0">
      <w:start w:val="0"/>
      <w:numFmt w:val="bullet"/>
      <w:lvlText w:val="•"/>
      <w:lvlJc w:val="left"/>
      <w:pPr>
        <w:ind w:left="3301" w:hanging="720"/>
      </w:pPr>
      <w:rPr>
        <w:rFonts w:hint="default"/>
        <w:lang w:val="en-US" w:eastAsia="zh-CN" w:bidi="ar-SA"/>
      </w:rPr>
    </w:lvl>
    <w:lvl w:ilvl="5" w:tentative="0">
      <w:start w:val="0"/>
      <w:numFmt w:val="bullet"/>
      <w:lvlText w:val="•"/>
      <w:lvlJc w:val="left"/>
      <w:pPr>
        <w:ind w:left="4472" w:hanging="720"/>
      </w:pPr>
      <w:rPr>
        <w:rFonts w:hint="default"/>
        <w:lang w:val="en-US" w:eastAsia="zh-CN" w:bidi="ar-SA"/>
      </w:rPr>
    </w:lvl>
    <w:lvl w:ilvl="6" w:tentative="0">
      <w:start w:val="0"/>
      <w:numFmt w:val="bullet"/>
      <w:lvlText w:val="•"/>
      <w:lvlJc w:val="left"/>
      <w:pPr>
        <w:ind w:left="5643" w:hanging="720"/>
      </w:pPr>
      <w:rPr>
        <w:rFonts w:hint="default"/>
        <w:lang w:val="en-US" w:eastAsia="zh-CN" w:bidi="ar-SA"/>
      </w:rPr>
    </w:lvl>
    <w:lvl w:ilvl="7" w:tentative="0">
      <w:start w:val="0"/>
      <w:numFmt w:val="bullet"/>
      <w:lvlText w:val="•"/>
      <w:lvlJc w:val="left"/>
      <w:pPr>
        <w:ind w:left="6814" w:hanging="720"/>
      </w:pPr>
      <w:rPr>
        <w:rFonts w:hint="default"/>
        <w:lang w:val="en-US" w:eastAsia="zh-CN" w:bidi="ar-SA"/>
      </w:rPr>
    </w:lvl>
    <w:lvl w:ilvl="8" w:tentative="0">
      <w:start w:val="0"/>
      <w:numFmt w:val="bullet"/>
      <w:lvlText w:val="•"/>
      <w:lvlJc w:val="left"/>
      <w:pPr>
        <w:ind w:left="7984" w:hanging="720"/>
      </w:pPr>
      <w:rPr>
        <w:rFonts w:hint="default"/>
        <w:lang w:val="en-US" w:eastAsia="zh-CN" w:bidi="ar-SA"/>
      </w:rPr>
    </w:lvl>
  </w:abstractNum>
  <w:abstractNum w:abstractNumId="4">
    <w:nsid w:val="D49B38CC"/>
    <w:multiLevelType w:val="singleLevel"/>
    <w:tmpl w:val="D49B38CC"/>
    <w:lvl w:ilvl="0" w:tentative="0">
      <w:start w:val="1"/>
      <w:numFmt w:val="decimal"/>
      <w:suff w:val="nothing"/>
      <w:lvlText w:val="（%1）"/>
      <w:lvlJc w:val="left"/>
    </w:lvl>
  </w:abstractNum>
  <w:abstractNum w:abstractNumId="5">
    <w:nsid w:val="0053208E"/>
    <w:multiLevelType w:val="multilevel"/>
    <w:tmpl w:val="0053208E"/>
    <w:lvl w:ilvl="0" w:tentative="0">
      <w:start w:val="1"/>
      <w:numFmt w:val="decimal"/>
      <w:lvlText w:val="%1."/>
      <w:lvlJc w:val="left"/>
      <w:pPr>
        <w:ind w:left="635" w:hanging="401"/>
        <w:jc w:val="left"/>
      </w:pPr>
      <w:rPr>
        <w:rFonts w:hint="default" w:ascii="Times New Roman" w:hAnsi="Times New Roman" w:eastAsia="Times New Roman" w:cs="Times New Roman"/>
        <w:b/>
        <w:bCs/>
        <w:w w:val="100"/>
        <w:sz w:val="24"/>
        <w:szCs w:val="24"/>
        <w:lang w:val="en-US" w:eastAsia="zh-CN" w:bidi="ar-SA"/>
      </w:rPr>
    </w:lvl>
    <w:lvl w:ilvl="1" w:tentative="0">
      <w:start w:val="1"/>
      <w:numFmt w:val="decimal"/>
      <w:lvlText w:val="%1.%2"/>
      <w:lvlJc w:val="left"/>
      <w:pPr>
        <w:ind w:left="735" w:hanging="301"/>
        <w:jc w:val="left"/>
      </w:pPr>
      <w:rPr>
        <w:rFonts w:hint="default" w:ascii="Times New Roman" w:hAnsi="Times New Roman" w:eastAsia="Times New Roman" w:cs="Times New Roman"/>
        <w:w w:val="100"/>
        <w:sz w:val="22"/>
        <w:szCs w:val="22"/>
        <w:lang w:val="en-US" w:eastAsia="zh-CN" w:bidi="ar-SA"/>
      </w:rPr>
    </w:lvl>
    <w:lvl w:ilvl="2" w:tentative="0">
      <w:start w:val="1"/>
      <w:numFmt w:val="decimal"/>
      <w:lvlText w:val="%1.%2.%3"/>
      <w:lvlJc w:val="left"/>
      <w:pPr>
        <w:ind w:left="1175" w:hanging="540"/>
        <w:jc w:val="left"/>
      </w:pPr>
      <w:rPr>
        <w:rFonts w:hint="default" w:ascii="Times New Roman" w:hAnsi="Times New Roman" w:eastAsia="Times New Roman" w:cs="Times New Roman"/>
        <w:i/>
        <w:iCs/>
        <w:w w:val="100"/>
        <w:sz w:val="24"/>
        <w:szCs w:val="24"/>
        <w:lang w:val="en-US" w:eastAsia="zh-CN" w:bidi="ar-SA"/>
      </w:rPr>
    </w:lvl>
    <w:lvl w:ilvl="3" w:tentative="0">
      <w:start w:val="0"/>
      <w:numFmt w:val="bullet"/>
      <w:lvlText w:val="•"/>
      <w:lvlJc w:val="left"/>
      <w:pPr>
        <w:ind w:left="1180" w:hanging="540"/>
      </w:pPr>
      <w:rPr>
        <w:rFonts w:hint="default"/>
        <w:lang w:val="en-US" w:eastAsia="zh-CN" w:bidi="ar-SA"/>
      </w:rPr>
    </w:lvl>
    <w:lvl w:ilvl="4" w:tentative="0">
      <w:start w:val="0"/>
      <w:numFmt w:val="bullet"/>
      <w:lvlText w:val="•"/>
      <w:lvlJc w:val="left"/>
      <w:pPr>
        <w:ind w:left="1240" w:hanging="540"/>
      </w:pPr>
      <w:rPr>
        <w:rFonts w:hint="default"/>
        <w:lang w:val="en-US" w:eastAsia="zh-CN" w:bidi="ar-SA"/>
      </w:rPr>
    </w:lvl>
    <w:lvl w:ilvl="5" w:tentative="0">
      <w:start w:val="0"/>
      <w:numFmt w:val="bullet"/>
      <w:lvlText w:val="•"/>
      <w:lvlJc w:val="left"/>
      <w:pPr>
        <w:ind w:left="2754" w:hanging="540"/>
      </w:pPr>
      <w:rPr>
        <w:rFonts w:hint="default"/>
        <w:lang w:val="en-US" w:eastAsia="zh-CN" w:bidi="ar-SA"/>
      </w:rPr>
    </w:lvl>
    <w:lvl w:ilvl="6" w:tentative="0">
      <w:start w:val="0"/>
      <w:numFmt w:val="bullet"/>
      <w:lvlText w:val="•"/>
      <w:lvlJc w:val="left"/>
      <w:pPr>
        <w:ind w:left="4268" w:hanging="540"/>
      </w:pPr>
      <w:rPr>
        <w:rFonts w:hint="default"/>
        <w:lang w:val="en-US" w:eastAsia="zh-CN" w:bidi="ar-SA"/>
      </w:rPr>
    </w:lvl>
    <w:lvl w:ilvl="7" w:tentative="0">
      <w:start w:val="0"/>
      <w:numFmt w:val="bullet"/>
      <w:lvlText w:val="•"/>
      <w:lvlJc w:val="left"/>
      <w:pPr>
        <w:ind w:left="5783" w:hanging="540"/>
      </w:pPr>
      <w:rPr>
        <w:rFonts w:hint="default"/>
        <w:lang w:val="en-US" w:eastAsia="zh-CN" w:bidi="ar-SA"/>
      </w:rPr>
    </w:lvl>
    <w:lvl w:ilvl="8" w:tentative="0">
      <w:start w:val="0"/>
      <w:numFmt w:val="bullet"/>
      <w:lvlText w:val="•"/>
      <w:lvlJc w:val="left"/>
      <w:pPr>
        <w:ind w:left="7297" w:hanging="540"/>
      </w:pPr>
      <w:rPr>
        <w:rFonts w:hint="default"/>
        <w:lang w:val="en-US" w:eastAsia="zh-CN" w:bidi="ar-SA"/>
      </w:rPr>
    </w:lvl>
  </w:abstractNum>
  <w:abstractNum w:abstractNumId="6">
    <w:nsid w:val="0248C179"/>
    <w:multiLevelType w:val="multilevel"/>
    <w:tmpl w:val="0248C179"/>
    <w:lvl w:ilvl="0" w:tentative="0">
      <w:start w:val="1"/>
      <w:numFmt w:val="decimal"/>
      <w:lvlText w:val="（%1）"/>
      <w:lvlJc w:val="left"/>
      <w:pPr>
        <w:ind w:left="1255"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1560" w:hanging="601"/>
      </w:pPr>
      <w:rPr>
        <w:rFonts w:hint="default"/>
        <w:lang w:val="en-US" w:eastAsia="zh-CN" w:bidi="ar-SA"/>
      </w:rPr>
    </w:lvl>
    <w:lvl w:ilvl="2" w:tentative="0">
      <w:start w:val="0"/>
      <w:numFmt w:val="bullet"/>
      <w:lvlText w:val="•"/>
      <w:lvlJc w:val="left"/>
      <w:pPr>
        <w:ind w:left="2534" w:hanging="601"/>
      </w:pPr>
      <w:rPr>
        <w:rFonts w:hint="default"/>
        <w:lang w:val="en-US" w:eastAsia="zh-CN" w:bidi="ar-SA"/>
      </w:rPr>
    </w:lvl>
    <w:lvl w:ilvl="3" w:tentative="0">
      <w:start w:val="0"/>
      <w:numFmt w:val="bullet"/>
      <w:lvlText w:val="•"/>
      <w:lvlJc w:val="left"/>
      <w:pPr>
        <w:ind w:left="3508" w:hanging="601"/>
      </w:pPr>
      <w:rPr>
        <w:rFonts w:hint="default"/>
        <w:lang w:val="en-US" w:eastAsia="zh-CN" w:bidi="ar-SA"/>
      </w:rPr>
    </w:lvl>
    <w:lvl w:ilvl="4" w:tentative="0">
      <w:start w:val="0"/>
      <w:numFmt w:val="bullet"/>
      <w:lvlText w:val="•"/>
      <w:lvlJc w:val="left"/>
      <w:pPr>
        <w:ind w:left="4482" w:hanging="601"/>
      </w:pPr>
      <w:rPr>
        <w:rFonts w:hint="default"/>
        <w:lang w:val="en-US" w:eastAsia="zh-CN" w:bidi="ar-SA"/>
      </w:rPr>
    </w:lvl>
    <w:lvl w:ilvl="5" w:tentative="0">
      <w:start w:val="0"/>
      <w:numFmt w:val="bullet"/>
      <w:lvlText w:val="•"/>
      <w:lvlJc w:val="left"/>
      <w:pPr>
        <w:ind w:left="5456" w:hanging="601"/>
      </w:pPr>
      <w:rPr>
        <w:rFonts w:hint="default"/>
        <w:lang w:val="en-US" w:eastAsia="zh-CN" w:bidi="ar-SA"/>
      </w:rPr>
    </w:lvl>
    <w:lvl w:ilvl="6" w:tentative="0">
      <w:start w:val="0"/>
      <w:numFmt w:val="bullet"/>
      <w:lvlText w:val="•"/>
      <w:lvlJc w:val="left"/>
      <w:pPr>
        <w:ind w:left="6430" w:hanging="601"/>
      </w:pPr>
      <w:rPr>
        <w:rFonts w:hint="default"/>
        <w:lang w:val="en-US" w:eastAsia="zh-CN" w:bidi="ar-SA"/>
      </w:rPr>
    </w:lvl>
    <w:lvl w:ilvl="7" w:tentative="0">
      <w:start w:val="0"/>
      <w:numFmt w:val="bullet"/>
      <w:lvlText w:val="•"/>
      <w:lvlJc w:val="left"/>
      <w:pPr>
        <w:ind w:left="7404" w:hanging="601"/>
      </w:pPr>
      <w:rPr>
        <w:rFonts w:hint="default"/>
        <w:lang w:val="en-US" w:eastAsia="zh-CN" w:bidi="ar-SA"/>
      </w:rPr>
    </w:lvl>
    <w:lvl w:ilvl="8" w:tentative="0">
      <w:start w:val="0"/>
      <w:numFmt w:val="bullet"/>
      <w:lvlText w:val="•"/>
      <w:lvlJc w:val="left"/>
      <w:pPr>
        <w:ind w:left="8378" w:hanging="601"/>
      </w:pPr>
      <w:rPr>
        <w:rFonts w:hint="default"/>
        <w:lang w:val="en-US" w:eastAsia="zh-CN" w:bidi="ar-SA"/>
      </w:rPr>
    </w:lvl>
  </w:abstractNum>
  <w:abstractNum w:abstractNumId="7">
    <w:nsid w:val="032E6BB2"/>
    <w:multiLevelType w:val="multilevel"/>
    <w:tmpl w:val="032E6B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3D62ECE"/>
    <w:multiLevelType w:val="multilevel"/>
    <w:tmpl w:val="03D62ECE"/>
    <w:lvl w:ilvl="0" w:tentative="0">
      <w:start w:val="1"/>
      <w:numFmt w:val="decimal"/>
      <w:lvlText w:val="（%1）"/>
      <w:lvlJc w:val="left"/>
      <w:pPr>
        <w:ind w:left="835" w:hanging="601"/>
        <w:jc w:val="left"/>
      </w:pPr>
      <w:rPr>
        <w:rFonts w:hint="default" w:ascii="宋体" w:hAnsi="宋体" w:eastAsia="宋体" w:cs="宋体"/>
        <w:spacing w:val="-1"/>
        <w:w w:val="100"/>
        <w:sz w:val="22"/>
        <w:szCs w:val="22"/>
        <w:lang w:val="en-US" w:eastAsia="zh-CN" w:bidi="ar-SA"/>
      </w:rPr>
    </w:lvl>
    <w:lvl w:ilvl="1" w:tentative="0">
      <w:start w:val="2"/>
      <w:numFmt w:val="decimal"/>
      <w:lvlText w:val="（%2）"/>
      <w:lvlJc w:val="left"/>
      <w:pPr>
        <w:ind w:left="1255" w:hanging="601"/>
        <w:jc w:val="left"/>
      </w:pPr>
      <w:rPr>
        <w:rFonts w:hint="default" w:ascii="宋体" w:hAnsi="宋体" w:eastAsia="宋体" w:cs="宋体"/>
        <w:w w:val="100"/>
        <w:sz w:val="22"/>
        <w:szCs w:val="22"/>
        <w:lang w:val="en-US" w:eastAsia="zh-CN" w:bidi="ar-SA"/>
      </w:rPr>
    </w:lvl>
    <w:lvl w:ilvl="2" w:tentative="0">
      <w:start w:val="0"/>
      <w:numFmt w:val="bullet"/>
      <w:lvlText w:val="•"/>
      <w:lvlJc w:val="left"/>
      <w:pPr>
        <w:ind w:left="1260" w:hanging="601"/>
      </w:pPr>
      <w:rPr>
        <w:rFonts w:hint="default"/>
        <w:lang w:val="en-US" w:eastAsia="zh-CN" w:bidi="ar-SA"/>
      </w:rPr>
    </w:lvl>
    <w:lvl w:ilvl="3" w:tentative="0">
      <w:start w:val="0"/>
      <w:numFmt w:val="bullet"/>
      <w:lvlText w:val="•"/>
      <w:lvlJc w:val="left"/>
      <w:pPr>
        <w:ind w:left="2393" w:hanging="601"/>
      </w:pPr>
      <w:rPr>
        <w:rFonts w:hint="default"/>
        <w:lang w:val="en-US" w:eastAsia="zh-CN" w:bidi="ar-SA"/>
      </w:rPr>
    </w:lvl>
    <w:lvl w:ilvl="4" w:tentative="0">
      <w:start w:val="0"/>
      <w:numFmt w:val="bullet"/>
      <w:lvlText w:val="•"/>
      <w:lvlJc w:val="left"/>
      <w:pPr>
        <w:ind w:left="3526" w:hanging="601"/>
      </w:pPr>
      <w:rPr>
        <w:rFonts w:hint="default"/>
        <w:lang w:val="en-US" w:eastAsia="zh-CN" w:bidi="ar-SA"/>
      </w:rPr>
    </w:lvl>
    <w:lvl w:ilvl="5" w:tentative="0">
      <w:start w:val="0"/>
      <w:numFmt w:val="bullet"/>
      <w:lvlText w:val="•"/>
      <w:lvlJc w:val="left"/>
      <w:pPr>
        <w:ind w:left="4659" w:hanging="601"/>
      </w:pPr>
      <w:rPr>
        <w:rFonts w:hint="default"/>
        <w:lang w:val="en-US" w:eastAsia="zh-CN" w:bidi="ar-SA"/>
      </w:rPr>
    </w:lvl>
    <w:lvl w:ilvl="6" w:tentative="0">
      <w:start w:val="0"/>
      <w:numFmt w:val="bullet"/>
      <w:lvlText w:val="•"/>
      <w:lvlJc w:val="left"/>
      <w:pPr>
        <w:ind w:left="5793" w:hanging="601"/>
      </w:pPr>
      <w:rPr>
        <w:rFonts w:hint="default"/>
        <w:lang w:val="en-US" w:eastAsia="zh-CN" w:bidi="ar-SA"/>
      </w:rPr>
    </w:lvl>
    <w:lvl w:ilvl="7" w:tentative="0">
      <w:start w:val="0"/>
      <w:numFmt w:val="bullet"/>
      <w:lvlText w:val="•"/>
      <w:lvlJc w:val="left"/>
      <w:pPr>
        <w:ind w:left="6926" w:hanging="601"/>
      </w:pPr>
      <w:rPr>
        <w:rFonts w:hint="default"/>
        <w:lang w:val="en-US" w:eastAsia="zh-CN" w:bidi="ar-SA"/>
      </w:rPr>
    </w:lvl>
    <w:lvl w:ilvl="8" w:tentative="0">
      <w:start w:val="0"/>
      <w:numFmt w:val="bullet"/>
      <w:lvlText w:val="•"/>
      <w:lvlJc w:val="left"/>
      <w:pPr>
        <w:ind w:left="8059" w:hanging="601"/>
      </w:pPr>
      <w:rPr>
        <w:rFonts w:hint="default"/>
        <w:lang w:val="en-US" w:eastAsia="zh-CN" w:bidi="ar-SA"/>
      </w:rPr>
    </w:lvl>
  </w:abstractNum>
  <w:abstractNum w:abstractNumId="9">
    <w:nsid w:val="1D15441B"/>
    <w:multiLevelType w:val="multilevel"/>
    <w:tmpl w:val="1D1544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5B654F3"/>
    <w:multiLevelType w:val="multilevel"/>
    <w:tmpl w:val="25B654F3"/>
    <w:lvl w:ilvl="0" w:tentative="0">
      <w:start w:val="2"/>
      <w:numFmt w:val="decimal"/>
      <w:lvlText w:val="（%1）"/>
      <w:lvlJc w:val="left"/>
      <w:pPr>
        <w:ind w:left="234" w:hanging="601"/>
        <w:jc w:val="left"/>
      </w:pPr>
      <w:rPr>
        <w:rFonts w:hint="default" w:ascii="宋体" w:hAnsi="宋体" w:eastAsia="宋体" w:cs="宋体"/>
        <w:spacing w:val="-29"/>
        <w:w w:val="100"/>
        <w:sz w:val="22"/>
        <w:szCs w:val="22"/>
        <w:lang w:val="en-US" w:eastAsia="zh-CN" w:bidi="ar-SA"/>
      </w:rPr>
    </w:lvl>
    <w:lvl w:ilvl="1" w:tentative="0">
      <w:start w:val="0"/>
      <w:numFmt w:val="bullet"/>
      <w:lvlText w:val="•"/>
      <w:lvlJc w:val="left"/>
      <w:pPr>
        <w:ind w:left="1248" w:hanging="601"/>
      </w:pPr>
      <w:rPr>
        <w:rFonts w:hint="default"/>
        <w:lang w:val="en-US" w:eastAsia="zh-CN" w:bidi="ar-SA"/>
      </w:rPr>
    </w:lvl>
    <w:lvl w:ilvl="2" w:tentative="0">
      <w:start w:val="0"/>
      <w:numFmt w:val="bullet"/>
      <w:lvlText w:val="•"/>
      <w:lvlJc w:val="left"/>
      <w:pPr>
        <w:ind w:left="2257" w:hanging="601"/>
      </w:pPr>
      <w:rPr>
        <w:rFonts w:hint="default"/>
        <w:lang w:val="en-US" w:eastAsia="zh-CN" w:bidi="ar-SA"/>
      </w:rPr>
    </w:lvl>
    <w:lvl w:ilvl="3" w:tentative="0">
      <w:start w:val="0"/>
      <w:numFmt w:val="bullet"/>
      <w:lvlText w:val="•"/>
      <w:lvlJc w:val="left"/>
      <w:pPr>
        <w:ind w:left="3265" w:hanging="601"/>
      </w:pPr>
      <w:rPr>
        <w:rFonts w:hint="default"/>
        <w:lang w:val="en-US" w:eastAsia="zh-CN" w:bidi="ar-SA"/>
      </w:rPr>
    </w:lvl>
    <w:lvl w:ilvl="4" w:tentative="0">
      <w:start w:val="0"/>
      <w:numFmt w:val="bullet"/>
      <w:lvlText w:val="•"/>
      <w:lvlJc w:val="left"/>
      <w:pPr>
        <w:ind w:left="4274" w:hanging="601"/>
      </w:pPr>
      <w:rPr>
        <w:rFonts w:hint="default"/>
        <w:lang w:val="en-US" w:eastAsia="zh-CN" w:bidi="ar-SA"/>
      </w:rPr>
    </w:lvl>
    <w:lvl w:ilvl="5" w:tentative="0">
      <w:start w:val="0"/>
      <w:numFmt w:val="bullet"/>
      <w:lvlText w:val="•"/>
      <w:lvlJc w:val="left"/>
      <w:pPr>
        <w:ind w:left="5283" w:hanging="601"/>
      </w:pPr>
      <w:rPr>
        <w:rFonts w:hint="default"/>
        <w:lang w:val="en-US" w:eastAsia="zh-CN" w:bidi="ar-SA"/>
      </w:rPr>
    </w:lvl>
    <w:lvl w:ilvl="6" w:tentative="0">
      <w:start w:val="0"/>
      <w:numFmt w:val="bullet"/>
      <w:lvlText w:val="•"/>
      <w:lvlJc w:val="left"/>
      <w:pPr>
        <w:ind w:left="6291" w:hanging="601"/>
      </w:pPr>
      <w:rPr>
        <w:rFonts w:hint="default"/>
        <w:lang w:val="en-US" w:eastAsia="zh-CN" w:bidi="ar-SA"/>
      </w:rPr>
    </w:lvl>
    <w:lvl w:ilvl="7" w:tentative="0">
      <w:start w:val="0"/>
      <w:numFmt w:val="bullet"/>
      <w:lvlText w:val="•"/>
      <w:lvlJc w:val="left"/>
      <w:pPr>
        <w:ind w:left="7300" w:hanging="601"/>
      </w:pPr>
      <w:rPr>
        <w:rFonts w:hint="default"/>
        <w:lang w:val="en-US" w:eastAsia="zh-CN" w:bidi="ar-SA"/>
      </w:rPr>
    </w:lvl>
    <w:lvl w:ilvl="8" w:tentative="0">
      <w:start w:val="0"/>
      <w:numFmt w:val="bullet"/>
      <w:lvlText w:val="•"/>
      <w:lvlJc w:val="left"/>
      <w:pPr>
        <w:ind w:left="8309" w:hanging="601"/>
      </w:pPr>
      <w:rPr>
        <w:rFonts w:hint="default"/>
        <w:lang w:val="en-US" w:eastAsia="zh-CN" w:bidi="ar-SA"/>
      </w:rPr>
    </w:lvl>
  </w:abstractNum>
  <w:abstractNum w:abstractNumId="11">
    <w:nsid w:val="2718AC73"/>
    <w:multiLevelType w:val="multilevel"/>
    <w:tmpl w:val="2718AC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A292903"/>
    <w:multiLevelType w:val="multilevel"/>
    <w:tmpl w:val="2A2929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A8F537B"/>
    <w:multiLevelType w:val="multilevel"/>
    <w:tmpl w:val="2A8F537B"/>
    <w:lvl w:ilvl="0" w:tentative="0">
      <w:start w:val="1"/>
      <w:numFmt w:val="decimal"/>
      <w:lvlText w:val="（%1）"/>
      <w:lvlJc w:val="left"/>
      <w:pPr>
        <w:ind w:left="1255" w:hanging="601"/>
        <w:jc w:val="left"/>
      </w:pPr>
      <w:rPr>
        <w:rFonts w:hint="default" w:ascii="宋体" w:hAnsi="宋体" w:eastAsia="宋体" w:cs="宋体"/>
        <w:w w:val="100"/>
        <w:sz w:val="22"/>
        <w:szCs w:val="22"/>
        <w:lang w:val="en-US" w:eastAsia="zh-CN" w:bidi="ar-SA"/>
      </w:rPr>
    </w:lvl>
    <w:lvl w:ilvl="1" w:tentative="0">
      <w:start w:val="0"/>
      <w:numFmt w:val="bullet"/>
      <w:lvlText w:val="•"/>
      <w:lvlJc w:val="left"/>
      <w:pPr>
        <w:ind w:left="2166" w:hanging="601"/>
      </w:pPr>
      <w:rPr>
        <w:rFonts w:hint="default"/>
        <w:lang w:val="en-US" w:eastAsia="zh-CN" w:bidi="ar-SA"/>
      </w:rPr>
    </w:lvl>
    <w:lvl w:ilvl="2" w:tentative="0">
      <w:start w:val="0"/>
      <w:numFmt w:val="bullet"/>
      <w:lvlText w:val="•"/>
      <w:lvlJc w:val="left"/>
      <w:pPr>
        <w:ind w:left="3073" w:hanging="601"/>
      </w:pPr>
      <w:rPr>
        <w:rFonts w:hint="default"/>
        <w:lang w:val="en-US" w:eastAsia="zh-CN" w:bidi="ar-SA"/>
      </w:rPr>
    </w:lvl>
    <w:lvl w:ilvl="3" w:tentative="0">
      <w:start w:val="0"/>
      <w:numFmt w:val="bullet"/>
      <w:lvlText w:val="•"/>
      <w:lvlJc w:val="left"/>
      <w:pPr>
        <w:ind w:left="3979" w:hanging="601"/>
      </w:pPr>
      <w:rPr>
        <w:rFonts w:hint="default"/>
        <w:lang w:val="en-US" w:eastAsia="zh-CN" w:bidi="ar-SA"/>
      </w:rPr>
    </w:lvl>
    <w:lvl w:ilvl="4" w:tentative="0">
      <w:start w:val="0"/>
      <w:numFmt w:val="bullet"/>
      <w:lvlText w:val="•"/>
      <w:lvlJc w:val="left"/>
      <w:pPr>
        <w:ind w:left="4886" w:hanging="601"/>
      </w:pPr>
      <w:rPr>
        <w:rFonts w:hint="default"/>
        <w:lang w:val="en-US" w:eastAsia="zh-CN" w:bidi="ar-SA"/>
      </w:rPr>
    </w:lvl>
    <w:lvl w:ilvl="5" w:tentative="0">
      <w:start w:val="0"/>
      <w:numFmt w:val="bullet"/>
      <w:lvlText w:val="•"/>
      <w:lvlJc w:val="left"/>
      <w:pPr>
        <w:ind w:left="5793" w:hanging="601"/>
      </w:pPr>
      <w:rPr>
        <w:rFonts w:hint="default"/>
        <w:lang w:val="en-US" w:eastAsia="zh-CN" w:bidi="ar-SA"/>
      </w:rPr>
    </w:lvl>
    <w:lvl w:ilvl="6" w:tentative="0">
      <w:start w:val="0"/>
      <w:numFmt w:val="bullet"/>
      <w:lvlText w:val="•"/>
      <w:lvlJc w:val="left"/>
      <w:pPr>
        <w:ind w:left="6699" w:hanging="601"/>
      </w:pPr>
      <w:rPr>
        <w:rFonts w:hint="default"/>
        <w:lang w:val="en-US" w:eastAsia="zh-CN" w:bidi="ar-SA"/>
      </w:rPr>
    </w:lvl>
    <w:lvl w:ilvl="7" w:tentative="0">
      <w:start w:val="0"/>
      <w:numFmt w:val="bullet"/>
      <w:lvlText w:val="•"/>
      <w:lvlJc w:val="left"/>
      <w:pPr>
        <w:ind w:left="7606" w:hanging="601"/>
      </w:pPr>
      <w:rPr>
        <w:rFonts w:hint="default"/>
        <w:lang w:val="en-US" w:eastAsia="zh-CN" w:bidi="ar-SA"/>
      </w:rPr>
    </w:lvl>
    <w:lvl w:ilvl="8" w:tentative="0">
      <w:start w:val="0"/>
      <w:numFmt w:val="bullet"/>
      <w:lvlText w:val="•"/>
      <w:lvlJc w:val="left"/>
      <w:pPr>
        <w:ind w:left="8513" w:hanging="601"/>
      </w:pPr>
      <w:rPr>
        <w:rFonts w:hint="default"/>
        <w:lang w:val="en-US" w:eastAsia="zh-CN" w:bidi="ar-SA"/>
      </w:rPr>
    </w:lvl>
  </w:abstractNum>
  <w:abstractNum w:abstractNumId="14">
    <w:nsid w:val="47C5B4A3"/>
    <w:multiLevelType w:val="singleLevel"/>
    <w:tmpl w:val="47C5B4A3"/>
    <w:lvl w:ilvl="0" w:tentative="0">
      <w:start w:val="1"/>
      <w:numFmt w:val="decimal"/>
      <w:suff w:val="space"/>
      <w:lvlText w:val="(%1)"/>
      <w:lvlJc w:val="left"/>
    </w:lvl>
  </w:abstractNum>
  <w:abstractNum w:abstractNumId="15">
    <w:nsid w:val="59ADCABA"/>
    <w:multiLevelType w:val="multilevel"/>
    <w:tmpl w:val="59ADCABA"/>
    <w:lvl w:ilvl="0" w:tentative="0">
      <w:start w:val="1"/>
      <w:numFmt w:val="decimal"/>
      <w:lvlText w:val="%1."/>
      <w:lvlJc w:val="left"/>
      <w:pPr>
        <w:ind w:left="475" w:hanging="241"/>
        <w:jc w:val="left"/>
      </w:pPr>
      <w:rPr>
        <w:rFonts w:hint="default" w:ascii="宋体" w:hAnsi="宋体" w:eastAsia="宋体" w:cs="宋体"/>
        <w:spacing w:val="-1"/>
        <w:w w:val="100"/>
        <w:sz w:val="22"/>
        <w:szCs w:val="22"/>
        <w:lang w:val="en-US" w:eastAsia="zh-CN" w:bidi="ar-SA"/>
      </w:rPr>
    </w:lvl>
    <w:lvl w:ilvl="1" w:tentative="0">
      <w:start w:val="0"/>
      <w:numFmt w:val="bullet"/>
      <w:lvlText w:val="•"/>
      <w:lvlJc w:val="left"/>
      <w:pPr>
        <w:ind w:left="1464" w:hanging="241"/>
      </w:pPr>
      <w:rPr>
        <w:rFonts w:hint="default"/>
        <w:lang w:val="en-US" w:eastAsia="zh-CN" w:bidi="ar-SA"/>
      </w:rPr>
    </w:lvl>
    <w:lvl w:ilvl="2" w:tentative="0">
      <w:start w:val="0"/>
      <w:numFmt w:val="bullet"/>
      <w:lvlText w:val="•"/>
      <w:lvlJc w:val="left"/>
      <w:pPr>
        <w:ind w:left="2449" w:hanging="241"/>
      </w:pPr>
      <w:rPr>
        <w:rFonts w:hint="default"/>
        <w:lang w:val="en-US" w:eastAsia="zh-CN" w:bidi="ar-SA"/>
      </w:rPr>
    </w:lvl>
    <w:lvl w:ilvl="3" w:tentative="0">
      <w:start w:val="0"/>
      <w:numFmt w:val="bullet"/>
      <w:lvlText w:val="•"/>
      <w:lvlJc w:val="left"/>
      <w:pPr>
        <w:ind w:left="3433" w:hanging="241"/>
      </w:pPr>
      <w:rPr>
        <w:rFonts w:hint="default"/>
        <w:lang w:val="en-US" w:eastAsia="zh-CN" w:bidi="ar-SA"/>
      </w:rPr>
    </w:lvl>
    <w:lvl w:ilvl="4" w:tentative="0">
      <w:start w:val="0"/>
      <w:numFmt w:val="bullet"/>
      <w:lvlText w:val="•"/>
      <w:lvlJc w:val="left"/>
      <w:pPr>
        <w:ind w:left="4418" w:hanging="241"/>
      </w:pPr>
      <w:rPr>
        <w:rFonts w:hint="default"/>
        <w:lang w:val="en-US" w:eastAsia="zh-CN" w:bidi="ar-SA"/>
      </w:rPr>
    </w:lvl>
    <w:lvl w:ilvl="5" w:tentative="0">
      <w:start w:val="0"/>
      <w:numFmt w:val="bullet"/>
      <w:lvlText w:val="•"/>
      <w:lvlJc w:val="left"/>
      <w:pPr>
        <w:ind w:left="5403" w:hanging="241"/>
      </w:pPr>
      <w:rPr>
        <w:rFonts w:hint="default"/>
        <w:lang w:val="en-US" w:eastAsia="zh-CN" w:bidi="ar-SA"/>
      </w:rPr>
    </w:lvl>
    <w:lvl w:ilvl="6" w:tentative="0">
      <w:start w:val="0"/>
      <w:numFmt w:val="bullet"/>
      <w:lvlText w:val="•"/>
      <w:lvlJc w:val="left"/>
      <w:pPr>
        <w:ind w:left="6387" w:hanging="241"/>
      </w:pPr>
      <w:rPr>
        <w:rFonts w:hint="default"/>
        <w:lang w:val="en-US" w:eastAsia="zh-CN" w:bidi="ar-SA"/>
      </w:rPr>
    </w:lvl>
    <w:lvl w:ilvl="7" w:tentative="0">
      <w:start w:val="0"/>
      <w:numFmt w:val="bullet"/>
      <w:lvlText w:val="•"/>
      <w:lvlJc w:val="left"/>
      <w:pPr>
        <w:ind w:left="7372" w:hanging="241"/>
      </w:pPr>
      <w:rPr>
        <w:rFonts w:hint="default"/>
        <w:lang w:val="en-US" w:eastAsia="zh-CN" w:bidi="ar-SA"/>
      </w:rPr>
    </w:lvl>
    <w:lvl w:ilvl="8" w:tentative="0">
      <w:start w:val="0"/>
      <w:numFmt w:val="bullet"/>
      <w:lvlText w:val="•"/>
      <w:lvlJc w:val="left"/>
      <w:pPr>
        <w:ind w:left="8357" w:hanging="241"/>
      </w:pPr>
      <w:rPr>
        <w:rFonts w:hint="default"/>
        <w:lang w:val="en-US" w:eastAsia="zh-CN" w:bidi="ar-SA"/>
      </w:rPr>
    </w:lvl>
  </w:abstractNum>
  <w:abstractNum w:abstractNumId="16">
    <w:nsid w:val="6C73EBDE"/>
    <w:multiLevelType w:val="multilevel"/>
    <w:tmpl w:val="6C73EB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72183CF9"/>
    <w:multiLevelType w:val="multilevel"/>
    <w:tmpl w:val="72183CF9"/>
    <w:lvl w:ilvl="0" w:tentative="0">
      <w:start w:val="1"/>
      <w:numFmt w:val="decimal"/>
      <w:lvlText w:val="（%1）"/>
      <w:lvlJc w:val="left"/>
      <w:pPr>
        <w:ind w:left="1074" w:hanging="840"/>
        <w:jc w:val="left"/>
      </w:pPr>
      <w:rPr>
        <w:rFonts w:hint="default" w:ascii="宋体" w:hAnsi="宋体" w:eastAsia="宋体" w:cs="宋体"/>
        <w:spacing w:val="-1"/>
        <w:w w:val="100"/>
        <w:sz w:val="24"/>
        <w:szCs w:val="24"/>
        <w:lang w:val="en-US" w:eastAsia="zh-CN" w:bidi="ar-SA"/>
      </w:rPr>
    </w:lvl>
    <w:lvl w:ilvl="1" w:tentative="0">
      <w:start w:val="0"/>
      <w:numFmt w:val="bullet"/>
      <w:lvlText w:val="•"/>
      <w:lvlJc w:val="left"/>
      <w:pPr>
        <w:ind w:left="2004" w:hanging="840"/>
      </w:pPr>
      <w:rPr>
        <w:rFonts w:hint="default"/>
        <w:lang w:val="en-US" w:eastAsia="zh-CN" w:bidi="ar-SA"/>
      </w:rPr>
    </w:lvl>
    <w:lvl w:ilvl="2" w:tentative="0">
      <w:start w:val="0"/>
      <w:numFmt w:val="bullet"/>
      <w:lvlText w:val="•"/>
      <w:lvlJc w:val="left"/>
      <w:pPr>
        <w:ind w:left="2929" w:hanging="840"/>
      </w:pPr>
      <w:rPr>
        <w:rFonts w:hint="default"/>
        <w:lang w:val="en-US" w:eastAsia="zh-CN" w:bidi="ar-SA"/>
      </w:rPr>
    </w:lvl>
    <w:lvl w:ilvl="3" w:tentative="0">
      <w:start w:val="0"/>
      <w:numFmt w:val="bullet"/>
      <w:lvlText w:val="•"/>
      <w:lvlJc w:val="left"/>
      <w:pPr>
        <w:ind w:left="3853" w:hanging="840"/>
      </w:pPr>
      <w:rPr>
        <w:rFonts w:hint="default"/>
        <w:lang w:val="en-US" w:eastAsia="zh-CN" w:bidi="ar-SA"/>
      </w:rPr>
    </w:lvl>
    <w:lvl w:ilvl="4" w:tentative="0">
      <w:start w:val="0"/>
      <w:numFmt w:val="bullet"/>
      <w:lvlText w:val="•"/>
      <w:lvlJc w:val="left"/>
      <w:pPr>
        <w:ind w:left="4778" w:hanging="840"/>
      </w:pPr>
      <w:rPr>
        <w:rFonts w:hint="default"/>
        <w:lang w:val="en-US" w:eastAsia="zh-CN" w:bidi="ar-SA"/>
      </w:rPr>
    </w:lvl>
    <w:lvl w:ilvl="5" w:tentative="0">
      <w:start w:val="0"/>
      <w:numFmt w:val="bullet"/>
      <w:lvlText w:val="•"/>
      <w:lvlJc w:val="left"/>
      <w:pPr>
        <w:ind w:left="5703" w:hanging="840"/>
      </w:pPr>
      <w:rPr>
        <w:rFonts w:hint="default"/>
        <w:lang w:val="en-US" w:eastAsia="zh-CN" w:bidi="ar-SA"/>
      </w:rPr>
    </w:lvl>
    <w:lvl w:ilvl="6" w:tentative="0">
      <w:start w:val="0"/>
      <w:numFmt w:val="bullet"/>
      <w:lvlText w:val="•"/>
      <w:lvlJc w:val="left"/>
      <w:pPr>
        <w:ind w:left="6627" w:hanging="840"/>
      </w:pPr>
      <w:rPr>
        <w:rFonts w:hint="default"/>
        <w:lang w:val="en-US" w:eastAsia="zh-CN" w:bidi="ar-SA"/>
      </w:rPr>
    </w:lvl>
    <w:lvl w:ilvl="7" w:tentative="0">
      <w:start w:val="0"/>
      <w:numFmt w:val="bullet"/>
      <w:lvlText w:val="•"/>
      <w:lvlJc w:val="left"/>
      <w:pPr>
        <w:ind w:left="7552" w:hanging="840"/>
      </w:pPr>
      <w:rPr>
        <w:rFonts w:hint="default"/>
        <w:lang w:val="en-US" w:eastAsia="zh-CN" w:bidi="ar-SA"/>
      </w:rPr>
    </w:lvl>
    <w:lvl w:ilvl="8" w:tentative="0">
      <w:start w:val="0"/>
      <w:numFmt w:val="bullet"/>
      <w:lvlText w:val="•"/>
      <w:lvlJc w:val="left"/>
      <w:pPr>
        <w:ind w:left="8477" w:hanging="840"/>
      </w:pPr>
      <w:rPr>
        <w:rFonts w:hint="default"/>
        <w:lang w:val="en-US" w:eastAsia="zh-CN" w:bidi="ar-SA"/>
      </w:rPr>
    </w:lvl>
  </w:abstractNum>
  <w:num w:numId="1">
    <w:abstractNumId w:val="4"/>
  </w:num>
  <w:num w:numId="2">
    <w:abstractNumId w:val="14"/>
  </w:num>
  <w:num w:numId="3">
    <w:abstractNumId w:val="5"/>
  </w:num>
  <w:num w:numId="4">
    <w:abstractNumId w:val="3"/>
  </w:num>
  <w:num w:numId="5">
    <w:abstractNumId w:val="15"/>
  </w:num>
  <w:num w:numId="6">
    <w:abstractNumId w:val="2"/>
  </w:num>
  <w:num w:numId="7">
    <w:abstractNumId w:val="1"/>
  </w:num>
  <w:num w:numId="8">
    <w:abstractNumId w:val="8"/>
  </w:num>
  <w:num w:numId="9">
    <w:abstractNumId w:val="10"/>
  </w:num>
  <w:num w:numId="10">
    <w:abstractNumId w:val="17"/>
  </w:num>
  <w:num w:numId="11">
    <w:abstractNumId w:val="6"/>
  </w:num>
  <w:num w:numId="12">
    <w:abstractNumId w:val="0"/>
  </w:num>
  <w:num w:numId="13">
    <w:abstractNumId w:val="13"/>
  </w:num>
  <w:num w:numId="14">
    <w:abstractNumId w:val="7"/>
  </w:num>
  <w:num w:numId="15">
    <w:abstractNumId w:val="12"/>
  </w:num>
  <w:num w:numId="16">
    <w:abstractNumId w:val="9"/>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rsids>
    <w:rsidRoot w:val="00000000"/>
    <w:rsid w:val="00865105"/>
    <w:rsid w:val="035F7E24"/>
    <w:rsid w:val="05F8328F"/>
    <w:rsid w:val="08BD2F77"/>
    <w:rsid w:val="09446D88"/>
    <w:rsid w:val="0B0B5001"/>
    <w:rsid w:val="0BC5451D"/>
    <w:rsid w:val="0BE335D8"/>
    <w:rsid w:val="0EAE1C8D"/>
    <w:rsid w:val="17DF0967"/>
    <w:rsid w:val="18641139"/>
    <w:rsid w:val="18DC7C9E"/>
    <w:rsid w:val="19FB0241"/>
    <w:rsid w:val="1E0A1FF7"/>
    <w:rsid w:val="22DD5B2E"/>
    <w:rsid w:val="235F54C6"/>
    <w:rsid w:val="242E561E"/>
    <w:rsid w:val="25F573BA"/>
    <w:rsid w:val="26626AEA"/>
    <w:rsid w:val="26D9636C"/>
    <w:rsid w:val="276119BA"/>
    <w:rsid w:val="2C904354"/>
    <w:rsid w:val="2D33418D"/>
    <w:rsid w:val="2DCF23EE"/>
    <w:rsid w:val="2F9E240C"/>
    <w:rsid w:val="32107348"/>
    <w:rsid w:val="359C2BA2"/>
    <w:rsid w:val="39A95011"/>
    <w:rsid w:val="3B082587"/>
    <w:rsid w:val="3BDA1A27"/>
    <w:rsid w:val="413C0731"/>
    <w:rsid w:val="426E6706"/>
    <w:rsid w:val="47392F9F"/>
    <w:rsid w:val="48076AF6"/>
    <w:rsid w:val="4808488B"/>
    <w:rsid w:val="49D57E31"/>
    <w:rsid w:val="4BC619D3"/>
    <w:rsid w:val="4E13551E"/>
    <w:rsid w:val="4EA447FA"/>
    <w:rsid w:val="4F0E1CF0"/>
    <w:rsid w:val="4FAB383A"/>
    <w:rsid w:val="52A70068"/>
    <w:rsid w:val="52A81D76"/>
    <w:rsid w:val="560F3C65"/>
    <w:rsid w:val="56B95F63"/>
    <w:rsid w:val="5774135A"/>
    <w:rsid w:val="57A126EE"/>
    <w:rsid w:val="5F1224A2"/>
    <w:rsid w:val="60EB397A"/>
    <w:rsid w:val="628B0CD8"/>
    <w:rsid w:val="63466CE6"/>
    <w:rsid w:val="6A4653D9"/>
    <w:rsid w:val="6AF74136"/>
    <w:rsid w:val="6F0823E8"/>
    <w:rsid w:val="70265A37"/>
    <w:rsid w:val="70E0261D"/>
    <w:rsid w:val="752B0C37"/>
    <w:rsid w:val="787E2753"/>
    <w:rsid w:val="78E419A4"/>
    <w:rsid w:val="79B417B9"/>
    <w:rsid w:val="7A721C06"/>
    <w:rsid w:val="7CC60B4E"/>
    <w:rsid w:val="7DC244C8"/>
    <w:rsid w:val="7EA921CB"/>
    <w:rsid w:val="7F221A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next w:val="1"/>
    <w:qFormat/>
    <w:uiPriority w:val="1"/>
    <w:pPr>
      <w:ind w:left="566" w:hanging="333"/>
      <w:outlineLvl w:val="1"/>
    </w:pPr>
    <w:rPr>
      <w:rFonts w:ascii="宋体" w:hAnsi="宋体" w:eastAsia="宋体" w:cs="宋体"/>
      <w:sz w:val="44"/>
      <w:szCs w:val="44"/>
      <w:lang w:val="en-US" w:eastAsia="zh-CN" w:bidi="ar-SA"/>
    </w:rPr>
  </w:style>
  <w:style w:type="paragraph" w:styleId="3">
    <w:name w:val="heading 2"/>
    <w:basedOn w:val="1"/>
    <w:next w:val="1"/>
    <w:qFormat/>
    <w:uiPriority w:val="1"/>
    <w:pPr>
      <w:ind w:left="959"/>
      <w:outlineLvl w:val="2"/>
    </w:pPr>
    <w:rPr>
      <w:rFonts w:ascii="宋体" w:hAnsi="宋体" w:eastAsia="宋体" w:cs="宋体"/>
      <w:sz w:val="36"/>
      <w:szCs w:val="36"/>
      <w:lang w:val="en-US" w:eastAsia="zh-CN" w:bidi="ar-SA"/>
    </w:rPr>
  </w:style>
  <w:style w:type="paragraph" w:styleId="4">
    <w:name w:val="heading 3"/>
    <w:basedOn w:val="1"/>
    <w:next w:val="1"/>
    <w:qFormat/>
    <w:uiPriority w:val="1"/>
    <w:pPr>
      <w:ind w:left="954" w:hanging="721"/>
      <w:outlineLvl w:val="3"/>
    </w:pPr>
    <w:rPr>
      <w:rFonts w:ascii="宋体" w:hAnsi="宋体" w:eastAsia="宋体" w:cs="宋体"/>
      <w:sz w:val="32"/>
      <w:szCs w:val="32"/>
      <w:lang w:val="en-US" w:eastAsia="zh-CN" w:bidi="ar-SA"/>
    </w:rPr>
  </w:style>
  <w:style w:type="paragraph" w:styleId="5">
    <w:name w:val="heading 4"/>
    <w:basedOn w:val="1"/>
    <w:next w:val="1"/>
    <w:qFormat/>
    <w:uiPriority w:val="1"/>
    <w:pPr>
      <w:ind w:left="839" w:hanging="606"/>
      <w:outlineLvl w:val="4"/>
    </w:pPr>
    <w:rPr>
      <w:rFonts w:ascii="Microsoft JhengHei" w:hAnsi="Microsoft JhengHei" w:eastAsia="Microsoft JhengHei" w:cs="Microsoft JhengHei"/>
      <w:b/>
      <w:bCs/>
      <w:sz w:val="30"/>
      <w:szCs w:val="30"/>
      <w:lang w:val="en-US" w:eastAsia="zh-CN" w:bidi="ar-SA"/>
    </w:rPr>
  </w:style>
  <w:style w:type="paragraph" w:styleId="6">
    <w:name w:val="heading 5"/>
    <w:basedOn w:val="1"/>
    <w:next w:val="1"/>
    <w:qFormat/>
    <w:uiPriority w:val="1"/>
    <w:pPr>
      <w:ind w:left="234"/>
      <w:outlineLvl w:val="5"/>
    </w:pPr>
    <w:rPr>
      <w:rFonts w:ascii="宋体" w:hAnsi="宋体" w:eastAsia="宋体" w:cs="宋体"/>
      <w:sz w:val="28"/>
      <w:szCs w:val="28"/>
      <w:lang w:val="en-US" w:eastAsia="zh-CN" w:bidi="ar-SA"/>
    </w:rPr>
  </w:style>
  <w:style w:type="character" w:default="1" w:styleId="7">
    <w:name w:val="Default Paragraph Font"/>
    <w:semiHidden/>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宋体" w:hAnsi="宋体" w:eastAsia="宋体" w:cs="宋体"/>
      <w:sz w:val="24"/>
      <w:szCs w:val="24"/>
      <w:lang w:val="en-US" w:eastAsia="zh-CN" w:bidi="ar-SA"/>
    </w:rPr>
  </w:style>
  <w:style w:type="paragraph" w:styleId="10">
    <w:name w:val="header"/>
    <w:basedOn w:val="1"/>
    <w:qFormat/>
    <w:uiPriority w:val="0"/>
    <w:pPr>
      <w:tabs>
        <w:tab w:val="center" w:pos="4153"/>
        <w:tab w:val="right" w:pos="8306"/>
      </w:tabs>
      <w:snapToGrid w:val="0"/>
    </w:pPr>
    <w:rPr>
      <w:sz w:val="18"/>
      <w:szCs w:val="18"/>
    </w:rPr>
  </w:style>
  <w:style w:type="table" w:styleId="11">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qFormat/>
    <w:uiPriority w:val="1"/>
    <w:pPr>
      <w:ind w:left="20" w:right="1367"/>
      <w:jc w:val="center"/>
    </w:pPr>
    <w:rPr>
      <w:rFonts w:ascii="宋体" w:hAnsi="宋体" w:eastAsia="宋体" w:cs="宋体"/>
      <w:sz w:val="90"/>
      <w:szCs w:val="90"/>
      <w:lang w:val="en-US" w:eastAsia="zh-CN" w:bidi="ar-SA"/>
    </w:rPr>
  </w:style>
  <w:style w:type="paragraph" w:styleId="13">
    <w:name w:val="toc 1"/>
    <w:basedOn w:val="1"/>
    <w:next w:val="1"/>
    <w:qFormat/>
    <w:uiPriority w:val="1"/>
    <w:pPr>
      <w:spacing w:before="183"/>
      <w:ind w:left="635" w:hanging="402"/>
    </w:pPr>
    <w:rPr>
      <w:rFonts w:ascii="宋体" w:hAnsi="宋体" w:eastAsia="宋体" w:cs="宋体"/>
      <w:sz w:val="24"/>
      <w:szCs w:val="24"/>
      <w:lang w:val="en-US" w:eastAsia="zh-CN" w:bidi="ar-SA"/>
    </w:rPr>
  </w:style>
  <w:style w:type="paragraph" w:styleId="14">
    <w:name w:val="toc 2"/>
    <w:basedOn w:val="1"/>
    <w:next w:val="1"/>
    <w:qFormat/>
    <w:uiPriority w:val="1"/>
    <w:pPr>
      <w:spacing w:before="187"/>
      <w:ind w:left="415" w:hanging="182"/>
    </w:pPr>
    <w:rPr>
      <w:rFonts w:ascii="宋体" w:hAnsi="宋体" w:eastAsia="宋体" w:cs="宋体"/>
      <w:b/>
      <w:bCs/>
      <w:i/>
      <w:iCs/>
      <w:lang w:val="en-US" w:eastAsia="zh-CN" w:bidi="ar-SA"/>
    </w:rPr>
  </w:style>
  <w:style w:type="paragraph" w:styleId="15">
    <w:name w:val="toc 3"/>
    <w:basedOn w:val="1"/>
    <w:next w:val="1"/>
    <w:qFormat/>
    <w:uiPriority w:val="1"/>
    <w:pPr>
      <w:spacing w:before="184"/>
      <w:ind w:left="794" w:hanging="396"/>
    </w:pPr>
    <w:rPr>
      <w:rFonts w:ascii="宋体" w:hAnsi="宋体" w:eastAsia="宋体" w:cs="宋体"/>
      <w:sz w:val="24"/>
      <w:szCs w:val="24"/>
      <w:lang w:val="en-US" w:eastAsia="zh-CN" w:bidi="ar-SA"/>
    </w:rPr>
  </w:style>
  <w:style w:type="paragraph" w:styleId="16">
    <w:name w:val="toc 4"/>
    <w:basedOn w:val="1"/>
    <w:next w:val="1"/>
    <w:qFormat/>
    <w:uiPriority w:val="1"/>
    <w:pPr>
      <w:spacing w:before="186"/>
      <w:ind w:left="782" w:hanging="348"/>
    </w:pPr>
    <w:rPr>
      <w:rFonts w:ascii="Times New Roman" w:hAnsi="Times New Roman" w:eastAsia="Times New Roman" w:cs="Times New Roman"/>
      <w:b/>
      <w:bCs/>
      <w:i/>
      <w:iCs/>
      <w:lang w:val="en-US" w:eastAsia="zh-CN" w:bidi="ar-SA"/>
    </w:rPr>
  </w:style>
  <w:style w:type="paragraph" w:styleId="17">
    <w:name w:val="toc 5"/>
    <w:basedOn w:val="1"/>
    <w:next w:val="1"/>
    <w:qFormat/>
    <w:uiPriority w:val="1"/>
    <w:pPr>
      <w:spacing w:before="171"/>
      <w:ind w:left="1175" w:hanging="541"/>
    </w:pPr>
    <w:rPr>
      <w:rFonts w:ascii="宋体" w:hAnsi="宋体" w:eastAsia="宋体" w:cs="宋体"/>
      <w:sz w:val="25"/>
      <w:szCs w:val="25"/>
      <w:lang w:val="en-US" w:eastAsia="zh-CN" w:bidi="ar-SA"/>
    </w:rPr>
  </w:style>
  <w:style w:type="paragraph" w:styleId="18">
    <w:name w:val="toc 6"/>
    <w:basedOn w:val="1"/>
    <w:next w:val="1"/>
    <w:qFormat/>
    <w:uiPriority w:val="1"/>
    <w:pPr>
      <w:spacing w:before="172"/>
      <w:ind w:left="635" w:hanging="541"/>
    </w:pPr>
    <w:rPr>
      <w:rFonts w:ascii="宋体" w:hAnsi="宋体" w:eastAsia="宋体" w:cs="宋体"/>
      <w:b/>
      <w:bCs/>
      <w:i/>
      <w:iCs/>
      <w:lang w:val="en-US" w:eastAsia="zh-CN" w:bidi="ar-SA"/>
    </w:rPr>
  </w:style>
  <w:style w:type="table" w:customStyle="1" w:styleId="19">
    <w:name w:val="Table Normal1"/>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ind w:left="1255" w:hanging="602"/>
    </w:pPr>
    <w:rPr>
      <w:rFonts w:ascii="宋体" w:hAnsi="宋体" w:eastAsia="宋体" w:cs="宋体"/>
      <w:lang w:val="en-US" w:eastAsia="zh-CN" w:bidi="ar-SA"/>
    </w:rPr>
  </w:style>
  <w:style w:type="paragraph" w:customStyle="1" w:styleId="21">
    <w:name w:val="Table Paragraph"/>
    <w:basedOn w:val="1"/>
    <w:qFormat/>
    <w:uiPriority w:val="1"/>
    <w:pPr>
      <w:spacing w:before="55"/>
      <w:ind w:left="516"/>
      <w:jc w:val="center"/>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6.jpe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pn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51"/>
    <customShpInfo spid="_x0000_s2052"/>
    <customShpInfo spid="_x0000_s2053"/>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26"/>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38"/>
    <customShpInfo spid="_x0000_s1060"/>
    <customShpInfo spid="_x0000_s1061"/>
    <customShpInfo spid="_x0000_s1059"/>
    <customShpInfo spid="_x0000_s1062"/>
    <customShpInfo spid="_x0000_s1063"/>
    <customShpInfo spid="_x0000_s1065"/>
    <customShpInfo spid="_x0000_s1064"/>
    <customShpInfo spid="_x0000_s1066"/>
    <customShpInfo spid="_x0000_s1067"/>
    <customShpInfo spid="_x0000_s1069"/>
    <customShpInfo spid="_x0000_s1070"/>
    <customShpInfo spid="_x0000_s1068"/>
    <customShpInfo spid="_x0000_s1071"/>
    <customShpInfo spid="_x0000_s1072"/>
    <customShpInfo spid="_x0000_s1073"/>
    <customShpInfo spid="_x0000_s1075"/>
    <customShpInfo spid="_x0000_s1074"/>
    <customShpInfo spid="_x0000_s1077"/>
    <customShpInfo spid="_x0000_s1076"/>
    <customShpInfo spid="_x0000_s1079"/>
    <customShpInfo spid="_x0000_s1078"/>
    <customShpInfo spid="_x0000_s1081"/>
    <customShpInfo spid="_x0000_s1080"/>
    <customShpInfo spid="_x0000_s1083"/>
    <customShpInfo spid="_x0000_s1082"/>
    <customShpInfo spid="_x0000_s1085"/>
    <customShpInfo spid="_x0000_s1084"/>
    <customShpInfo spid="_x0000_s108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2021-12-10T10:03:00Z</dcterms:created>
  <dc:creator>孙毅山</dc:creator>
  <cp:lastModifiedBy>MINGKU</cp:lastModifiedBy>
  <dcterms:modified xsi:type="dcterms:W3CDTF">2022-01-18T04:23:53Z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2017-07-08T00:00:00Z</vt:filetime>
  </property>
  <property fmtid="{D5CDD505-2E9C-101B-9397-08002B2CF9AE}" pid="3" name="Creator">
    <vt:lpwstr>Microsoft® Word 2016</vt:lpwstr>
  </property>
  <property fmtid="{D5CDD505-2E9C-101B-9397-08002B2CF9AE}" pid="4" name="LastSaved">
    <vt:filetime>2021-12-10T00:00:00Z</vt:filetime>
  </property>
  <property fmtid="{D5CDD505-2E9C-101B-9397-08002B2CF9AE}" pid="5" name="KSOProductBuildVer">
    <vt:lpwstr>1033-11.2.0.10443</vt:lpwstr>
  </property>
  <property fmtid="{D5CDD505-2E9C-101B-9397-08002B2CF9AE}" pid="6" name="ICV">
    <vt:lpwstr>9AA0B441B8404200888315041B5C7CDE</vt:lpwstr>
  </property>
</Properties>
</file>